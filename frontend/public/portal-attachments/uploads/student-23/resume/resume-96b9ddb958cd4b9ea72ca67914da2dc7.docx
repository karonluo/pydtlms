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7D634">
      <w:pPr>
        <w:pStyle w:val="3"/>
        <w:bidi w:val="0"/>
      </w:pPr>
      <w:r>
        <w:t>1. Billing Report</w:t>
      </w:r>
    </w:p>
    <w:p w14:paraId="75E235C3">
      <w:r>
        <w:rPr>
          <w:rFonts w:ascii="Times New Roman" w:hAnsi="Times New Roman" w:eastAsia="宋体"/>
          <w:b/>
          <w:sz w:val="24"/>
        </w:rPr>
        <w:t>Request Method:</w:t>
      </w:r>
      <w:r>
        <w:rPr>
          <w:rFonts w:ascii="Times New Roman" w:hAnsi="Times New Roman" w:eastAsia="宋体"/>
          <w:sz w:val="24"/>
        </w:rPr>
        <w:t xml:space="preserve"> </w:t>
      </w:r>
      <w:r>
        <w:rPr>
          <w:rFonts w:ascii="Consolas" w:hAnsi="Consolas" w:eastAsia="仿宋"/>
          <w:color w:val="C83232"/>
          <w:sz w:val="20"/>
        </w:rPr>
        <w:t>POST</w:t>
      </w:r>
    </w:p>
    <w:p w14:paraId="4B7B3A62">
      <w:r>
        <w:rPr>
          <w:rFonts w:ascii="Times New Roman" w:hAnsi="Times New Roman" w:eastAsia="宋体"/>
          <w:b/>
          <w:sz w:val="24"/>
        </w:rPr>
        <w:t>Request URL:</w:t>
      </w:r>
      <w:r>
        <w:rPr>
          <w:rFonts w:ascii="Times New Roman" w:hAnsi="Times New Roman" w:eastAsia="宋体"/>
          <w:sz w:val="24"/>
        </w:rPr>
        <w:t xml:space="preserve"> Provided by Boomi</w:t>
      </w:r>
    </w:p>
    <w:p w14:paraId="050343A1">
      <w:r>
        <w:rPr>
          <w:rFonts w:ascii="Times New Roman" w:hAnsi="Times New Roman" w:eastAsia="宋体"/>
          <w:b/>
          <w:sz w:val="24"/>
        </w:rPr>
        <w:t>Data Format:</w:t>
      </w:r>
      <w:r>
        <w:rPr>
          <w:rFonts w:ascii="Times New Roman" w:hAnsi="Times New Roman" w:eastAsia="宋体"/>
          <w:sz w:val="24"/>
        </w:rPr>
        <w:t xml:space="preserve"> </w:t>
      </w:r>
      <w:r>
        <w:rPr>
          <w:rFonts w:ascii="Consolas" w:hAnsi="Consolas" w:eastAsia="仿宋"/>
          <w:color w:val="C83232"/>
          <w:sz w:val="20"/>
        </w:rPr>
        <w:t>application/json</w:t>
      </w:r>
    </w:p>
    <w:p w14:paraId="7927429A">
      <w:r>
        <w:rPr>
          <w:rFonts w:ascii="Times New Roman" w:hAnsi="Times New Roman" w:eastAsia="宋体"/>
          <w:b/>
          <w:sz w:val="24"/>
        </w:rPr>
        <w:t>Authentication Method:</w:t>
      </w:r>
      <w:r>
        <w:rPr>
          <w:rFonts w:ascii="Times New Roman" w:hAnsi="Times New Roman" w:eastAsia="宋体"/>
          <w:sz w:val="24"/>
        </w:rPr>
        <w:t xml:space="preserve"> Provided by Boomi</w:t>
      </w:r>
    </w:p>
    <w:p w14:paraId="147F088F">
      <w:pPr>
        <w:pStyle w:val="4"/>
        <w:bidi w:val="0"/>
      </w:pPr>
      <w:r>
        <w:t>Request Parameters</w:t>
      </w:r>
    </w:p>
    <w:p w14:paraId="3DA29726">
      <w:pPr>
        <w:pStyle w:val="5"/>
        <w:bidi w:val="0"/>
      </w:pPr>
      <w:r>
        <w:t>Request Headers (Headers)</w:t>
      </w:r>
    </w:p>
    <w:p w14:paraId="486959B9">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"Content-Type": "application/json",</w:t>
      </w:r>
      <w:r>
        <w:rPr>
          <w:rFonts w:ascii="Consolas" w:hAnsi="Consolas" w:eastAsia="仿宋"/>
          <w:sz w:val="20"/>
        </w:rPr>
        <w:br w:type="textWrapping"/>
      </w:r>
      <w:r>
        <w:rPr>
          <w:rFonts w:ascii="Consolas" w:hAnsi="Consolas" w:eastAsia="仿宋"/>
          <w:sz w:val="20"/>
        </w:rPr>
        <w:t xml:space="preserve">  "Authorization": "Provided by Boomi"</w:t>
      </w:r>
      <w:r>
        <w:rPr>
          <w:rFonts w:ascii="Consolas" w:hAnsi="Consolas" w:eastAsia="仿宋"/>
          <w:sz w:val="20"/>
        </w:rPr>
        <w:br w:type="textWrapping"/>
      </w:r>
      <w:r>
        <w:rPr>
          <w:rFonts w:ascii="Consolas" w:hAnsi="Consolas" w:eastAsia="仿宋"/>
          <w:sz w:val="20"/>
        </w:rPr>
        <w:t>}</w:t>
      </w:r>
    </w:p>
    <w:p w14:paraId="27BA0838">
      <w:pPr>
        <w:pStyle w:val="5"/>
        <w:bidi w:val="0"/>
      </w:pPr>
      <w:r>
        <w:t>Request Body Structure</w:t>
      </w:r>
    </w:p>
    <w:p w14:paraId="247764EE">
      <w:pPr>
        <w:bidi w:val="0"/>
      </w:pPr>
      <w:r>
        <w:t>Request Body Example</w:t>
      </w:r>
    </w:p>
    <w:p w14:paraId="6AB2C771">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"date": "" // Billing Report generation date</w:t>
      </w:r>
      <w:r>
        <w:rPr>
          <w:rFonts w:ascii="Consolas" w:hAnsi="Consolas" w:eastAsia="仿宋"/>
          <w:sz w:val="20"/>
        </w:rPr>
        <w:br w:type="textWrapping"/>
      </w:r>
      <w:r>
        <w:rPr>
          <w:rFonts w:ascii="Consolas" w:hAnsi="Consolas" w:eastAsia="仿宋"/>
          <w:sz w:val="20"/>
        </w:rPr>
        <w:t>}</w:t>
      </w:r>
    </w:p>
    <w:p w14:paraId="648EE0A0">
      <w:pPr>
        <w:pStyle w:val="4"/>
        <w:bidi w:val="0"/>
      </w:pPr>
      <w:r>
        <w:t>Response Parameters</w:t>
      </w:r>
    </w:p>
    <w:p w14:paraId="01F22082">
      <w:r>
        <w:rPr>
          <w:rFonts w:ascii="Times New Roman" w:hAnsi="Times New Roman" w:eastAsia="宋体"/>
          <w:sz w:val="24"/>
        </w:rPr>
        <w:t xml:space="preserve">The interface returns JSON-formatted data containing three core fields: </w:t>
      </w:r>
      <w:r>
        <w:rPr>
          <w:rFonts w:ascii="Consolas" w:hAnsi="Consolas" w:eastAsia="仿宋"/>
          <w:color w:val="C83232"/>
          <w:sz w:val="20"/>
        </w:rPr>
        <w:t>status</w:t>
      </w:r>
      <w:r>
        <w:rPr>
          <w:rFonts w:ascii="Times New Roman" w:hAnsi="Times New Roman" w:eastAsia="宋体"/>
          <w:sz w:val="24"/>
        </w:rPr>
        <w:t xml:space="preserve"> (status), </w:t>
      </w:r>
      <w:r>
        <w:rPr>
          <w:rFonts w:ascii="Consolas" w:hAnsi="Consolas" w:eastAsia="仿宋"/>
          <w:color w:val="C83232"/>
          <w:sz w:val="20"/>
        </w:rPr>
        <w:t>message</w:t>
      </w:r>
      <w:r>
        <w:rPr>
          <w:rFonts w:ascii="Times New Roman" w:hAnsi="Times New Roman" w:eastAsia="宋体"/>
          <w:sz w:val="24"/>
        </w:rPr>
        <w:t xml:space="preserve"> (message), and </w:t>
      </w:r>
      <w:r>
        <w:rPr>
          <w:rFonts w:ascii="Consolas" w:hAnsi="Consolas" w:eastAsia="仿宋"/>
          <w:color w:val="C83232"/>
          <w:sz w:val="20"/>
        </w:rPr>
        <w:t>data</w:t>
      </w:r>
      <w:r>
        <w:rPr>
          <w:rFonts w:ascii="Times New Roman" w:hAnsi="Times New Roman" w:eastAsia="宋体"/>
          <w:sz w:val="24"/>
        </w:rPr>
        <w:t xml:space="preserve"> (data).</w:t>
      </w:r>
    </w:p>
    <w:p w14:paraId="1E0CA031">
      <w:pPr>
        <w:pStyle w:val="5"/>
        <w:bidi w:val="0"/>
      </w:pPr>
      <w:r>
        <w:t>Success Response Example</w:t>
      </w:r>
    </w:p>
    <w:p w14:paraId="53814CF2">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"status": "success",</w:t>
      </w:r>
      <w:r>
        <w:rPr>
          <w:rFonts w:ascii="Consolas" w:hAnsi="Consolas" w:eastAsia="仿宋"/>
          <w:sz w:val="20"/>
        </w:rPr>
        <w:br w:type="textWrapping"/>
      </w:r>
      <w:r>
        <w:rPr>
          <w:rFonts w:ascii="Consolas" w:hAnsi="Consolas" w:eastAsia="仿宋"/>
          <w:sz w:val="20"/>
        </w:rPr>
        <w:t xml:space="preserve">  "message": "Data retrieved successfully",</w:t>
      </w:r>
      <w:r>
        <w:rPr>
          <w:rFonts w:ascii="Consolas" w:hAnsi="Consolas" w:eastAsia="仿宋"/>
          <w:sz w:val="20"/>
        </w:rPr>
        <w:br w:type="textWrapping"/>
      </w:r>
      <w:r>
        <w:rPr>
          <w:rFonts w:ascii="Consolas" w:hAnsi="Consolas" w:eastAsia="仿宋"/>
          <w:sz w:val="20"/>
        </w:rPr>
        <w:t xml:space="preserve">  "timestamp": "",</w:t>
      </w:r>
      <w:r>
        <w:rPr>
          <w:rFonts w:ascii="Consolas" w:hAnsi="Consolas" w:eastAsia="仿宋"/>
          <w:sz w:val="20"/>
        </w:rPr>
        <w:br w:type="textWrapping"/>
      </w:r>
      <w:r>
        <w:rPr>
          <w:rFonts w:ascii="Consolas" w:hAnsi="Consolas" w:eastAsia="仿宋"/>
          <w:sz w:val="20"/>
        </w:rPr>
        <w:t xml:space="preserve">  "data":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"orderDate": "",</w:t>
      </w:r>
      <w:r>
        <w:rPr>
          <w:rFonts w:ascii="Consolas" w:hAnsi="Consolas" w:eastAsia="仿宋"/>
          <w:sz w:val="20"/>
        </w:rPr>
        <w:br w:type="textWrapping"/>
      </w:r>
      <w:r>
        <w:rPr>
          <w:rFonts w:ascii="Consolas" w:hAnsi="Consolas" w:eastAsia="仿宋"/>
          <w:sz w:val="20"/>
        </w:rPr>
        <w:t xml:space="preserve">      "orderFiscalMonth": "",</w:t>
      </w:r>
      <w:r>
        <w:rPr>
          <w:rFonts w:ascii="Consolas" w:hAnsi="Consolas" w:eastAsia="仿宋"/>
          <w:sz w:val="20"/>
        </w:rPr>
        <w:br w:type="textWrapping"/>
      </w:r>
      <w:r>
        <w:rPr>
          <w:rFonts w:ascii="Consolas" w:hAnsi="Consolas" w:eastAsia="仿宋"/>
          <w:sz w:val="20"/>
        </w:rPr>
        <w:t xml:space="preserve">      "orderFiscalQtr": "",</w:t>
      </w:r>
      <w:r>
        <w:rPr>
          <w:rFonts w:ascii="Consolas" w:hAnsi="Consolas" w:eastAsia="仿宋"/>
          <w:sz w:val="20"/>
        </w:rPr>
        <w:br w:type="textWrapping"/>
      </w:r>
      <w:r>
        <w:rPr>
          <w:rFonts w:ascii="Consolas" w:hAnsi="Consolas" w:eastAsia="仿宋"/>
          <w:sz w:val="20"/>
        </w:rPr>
        <w:t xml:space="preserve">      "customerName": "",</w:t>
      </w:r>
      <w:r>
        <w:rPr>
          <w:rFonts w:ascii="Consolas" w:hAnsi="Consolas" w:eastAsia="仿宋"/>
          <w:sz w:val="20"/>
        </w:rPr>
        <w:br w:type="textWrapping"/>
      </w:r>
      <w:r>
        <w:rPr>
          <w:rFonts w:ascii="Consolas" w:hAnsi="Consolas" w:eastAsia="仿宋"/>
          <w:sz w:val="20"/>
        </w:rPr>
        <w:t xml:space="preserve">      "remarks": "",</w:t>
      </w:r>
      <w:r>
        <w:rPr>
          <w:rFonts w:ascii="Consolas" w:hAnsi="Consolas" w:eastAsia="仿宋"/>
          <w:sz w:val="20"/>
        </w:rPr>
        <w:br w:type="textWrapping"/>
      </w:r>
      <w:r>
        <w:rPr>
          <w:rFonts w:ascii="Consolas" w:hAnsi="Consolas" w:eastAsia="仿宋"/>
          <w:sz w:val="20"/>
        </w:rPr>
        <w:t xml:space="preserve">      "endCustomer": "",</w:t>
      </w:r>
      <w:r>
        <w:rPr>
          <w:rFonts w:ascii="Consolas" w:hAnsi="Consolas" w:eastAsia="仿宋"/>
          <w:sz w:val="20"/>
        </w:rPr>
        <w:br w:type="textWrapping"/>
      </w:r>
      <w:r>
        <w:rPr>
          <w:rFonts w:ascii="Consolas" w:hAnsi="Consolas" w:eastAsia="仿宋"/>
          <w:sz w:val="20"/>
        </w:rPr>
        <w:t xml:space="preserve">      "odmCmEndCustomer": "",</w:t>
      </w:r>
      <w:r>
        <w:rPr>
          <w:rFonts w:ascii="Consolas" w:hAnsi="Consolas" w:eastAsia="仿宋"/>
          <w:sz w:val="20"/>
        </w:rPr>
        <w:br w:type="textWrapping"/>
      </w:r>
      <w:r>
        <w:rPr>
          <w:rFonts w:ascii="Consolas" w:hAnsi="Consolas" w:eastAsia="仿宋"/>
          <w:sz w:val="20"/>
        </w:rPr>
        <w:t xml:space="preserve">      "shipToCustomer": "",</w:t>
      </w:r>
      <w:r>
        <w:rPr>
          <w:rFonts w:ascii="Consolas" w:hAnsi="Consolas" w:eastAsia="仿宋"/>
          <w:sz w:val="20"/>
        </w:rPr>
        <w:br w:type="textWrapping"/>
      </w:r>
      <w:r>
        <w:rPr>
          <w:rFonts w:ascii="Consolas" w:hAnsi="Consolas" w:eastAsia="仿宋"/>
          <w:sz w:val="20"/>
        </w:rPr>
        <w:t xml:space="preserve">      "customerAlias": "",</w:t>
      </w:r>
      <w:r>
        <w:rPr>
          <w:rFonts w:ascii="Consolas" w:hAnsi="Consolas" w:eastAsia="仿宋"/>
          <w:sz w:val="20"/>
        </w:rPr>
        <w:br w:type="textWrapping"/>
      </w:r>
      <w:r>
        <w:rPr>
          <w:rFonts w:ascii="Consolas" w:hAnsi="Consolas" w:eastAsia="仿宋"/>
          <w:sz w:val="20"/>
        </w:rPr>
        <w:t xml:space="preserve">      "endCustomerAlias": "",</w:t>
      </w:r>
      <w:r>
        <w:rPr>
          <w:rFonts w:ascii="Consolas" w:hAnsi="Consolas" w:eastAsia="仿宋"/>
          <w:sz w:val="20"/>
        </w:rPr>
        <w:br w:type="textWrapping"/>
      </w:r>
      <w:r>
        <w:rPr>
          <w:rFonts w:ascii="Consolas" w:hAnsi="Consolas" w:eastAsia="仿宋"/>
          <w:sz w:val="20"/>
        </w:rPr>
        <w:t xml:space="preserve">      "shipToAddress": "",</w:t>
      </w:r>
      <w:r>
        <w:rPr>
          <w:rFonts w:ascii="Consolas" w:hAnsi="Consolas" w:eastAsia="仿宋"/>
          <w:sz w:val="20"/>
        </w:rPr>
        <w:br w:type="textWrapping"/>
      </w:r>
      <w:r>
        <w:rPr>
          <w:rFonts w:ascii="Consolas" w:hAnsi="Consolas" w:eastAsia="仿宋"/>
          <w:sz w:val="20"/>
        </w:rPr>
        <w:t xml:space="preserve">      "shipToCountry": "",</w:t>
      </w:r>
      <w:r>
        <w:rPr>
          <w:rFonts w:ascii="Consolas" w:hAnsi="Consolas" w:eastAsia="仿宋"/>
          <w:sz w:val="20"/>
        </w:rPr>
        <w:br w:type="textWrapping"/>
      </w:r>
      <w:r>
        <w:rPr>
          <w:rFonts w:ascii="Consolas" w:hAnsi="Consolas" w:eastAsia="仿宋"/>
          <w:sz w:val="20"/>
        </w:rPr>
        <w:t xml:space="preserve">      "legalEntity": "",</w:t>
      </w:r>
      <w:r>
        <w:rPr>
          <w:rFonts w:ascii="Consolas" w:hAnsi="Consolas" w:eastAsia="仿宋"/>
          <w:sz w:val="20"/>
        </w:rPr>
        <w:br w:type="textWrapping"/>
      </w:r>
      <w:r>
        <w:rPr>
          <w:rFonts w:ascii="Consolas" w:hAnsi="Consolas" w:eastAsia="仿宋"/>
          <w:sz w:val="20"/>
        </w:rPr>
        <w:t xml:space="preserve">      "salesOrderNumber": "",</w:t>
      </w:r>
      <w:r>
        <w:rPr>
          <w:rFonts w:ascii="Consolas" w:hAnsi="Consolas" w:eastAsia="仿宋"/>
          <w:sz w:val="20"/>
        </w:rPr>
        <w:br w:type="textWrapping"/>
      </w:r>
      <w:r>
        <w:rPr>
          <w:rFonts w:ascii="Consolas" w:hAnsi="Consolas" w:eastAsia="仿宋"/>
          <w:sz w:val="20"/>
        </w:rPr>
        <w:t xml:space="preserve">      "poNumber": "",</w:t>
      </w:r>
      <w:r>
        <w:rPr>
          <w:rFonts w:ascii="Consolas" w:hAnsi="Consolas" w:eastAsia="仿宋"/>
          <w:sz w:val="20"/>
        </w:rPr>
        <w:br w:type="textWrapping"/>
      </w:r>
      <w:r>
        <w:rPr>
          <w:rFonts w:ascii="Consolas" w:hAnsi="Consolas" w:eastAsia="仿宋"/>
          <w:sz w:val="20"/>
        </w:rPr>
        <w:t xml:space="preserve">      "salesOrderLineNumber": "",</w:t>
      </w:r>
      <w:r>
        <w:rPr>
          <w:rFonts w:ascii="Consolas" w:hAnsi="Consolas" w:eastAsia="仿宋"/>
          <w:sz w:val="20"/>
        </w:rPr>
        <w:br w:type="textWrapping"/>
      </w:r>
      <w:r>
        <w:rPr>
          <w:rFonts w:ascii="Consolas" w:hAnsi="Consolas" w:eastAsia="仿宋"/>
          <w:sz w:val="20"/>
        </w:rPr>
        <w:t xml:space="preserve">      "customerPartNumber": "",</w:t>
      </w:r>
      <w:r>
        <w:rPr>
          <w:rFonts w:ascii="Consolas" w:hAnsi="Consolas" w:eastAsia="仿宋"/>
          <w:sz w:val="20"/>
        </w:rPr>
        <w:br w:type="textWrapping"/>
      </w:r>
      <w:r>
        <w:rPr>
          <w:rFonts w:ascii="Consolas" w:hAnsi="Consolas" w:eastAsia="仿宋"/>
          <w:sz w:val="20"/>
        </w:rPr>
        <w:t xml:space="preserve">      "partNumber": "",</w:t>
      </w:r>
      <w:r>
        <w:rPr>
          <w:rFonts w:ascii="Consolas" w:hAnsi="Consolas" w:eastAsia="仿宋"/>
          <w:sz w:val="20"/>
        </w:rPr>
        <w:br w:type="textWrapping"/>
      </w:r>
      <w:r>
        <w:rPr>
          <w:rFonts w:ascii="Consolas" w:hAnsi="Consolas" w:eastAsia="仿宋"/>
          <w:sz w:val="20"/>
        </w:rPr>
        <w:t xml:space="preserve">      "item": "",</w:t>
      </w:r>
      <w:r>
        <w:rPr>
          <w:rFonts w:ascii="Consolas" w:hAnsi="Consolas" w:eastAsia="仿宋"/>
          <w:sz w:val="20"/>
        </w:rPr>
        <w:br w:type="textWrapping"/>
      </w:r>
      <w:r>
        <w:rPr>
          <w:rFonts w:ascii="Consolas" w:hAnsi="Consolas" w:eastAsia="仿宋"/>
          <w:sz w:val="20"/>
        </w:rPr>
        <w:t xml:space="preserve">      "customerPn": "",</w:t>
      </w:r>
      <w:r>
        <w:rPr>
          <w:rFonts w:ascii="Consolas" w:hAnsi="Consolas" w:eastAsia="仿宋"/>
          <w:sz w:val="20"/>
        </w:rPr>
        <w:br w:type="textWrapping"/>
      </w:r>
      <w:r>
        <w:rPr>
          <w:rFonts w:ascii="Consolas" w:hAnsi="Consolas" w:eastAsia="仿宋"/>
          <w:sz w:val="20"/>
        </w:rPr>
        <w:t xml:space="preserve">      "internalPn": "",</w:t>
      </w:r>
      <w:r>
        <w:rPr>
          <w:rFonts w:ascii="Consolas" w:hAnsi="Consolas" w:eastAsia="仿宋"/>
          <w:sz w:val="20"/>
        </w:rPr>
        <w:br w:type="textWrapping"/>
      </w:r>
      <w:r>
        <w:rPr>
          <w:rFonts w:ascii="Consolas" w:hAnsi="Consolas" w:eastAsia="仿宋"/>
          <w:sz w:val="20"/>
        </w:rPr>
        <w:t xml:space="preserve">      "productFamily": "",</w:t>
      </w:r>
      <w:r>
        <w:rPr>
          <w:rFonts w:ascii="Consolas" w:hAnsi="Consolas" w:eastAsia="仿宋"/>
          <w:sz w:val="20"/>
        </w:rPr>
        <w:br w:type="textWrapping"/>
      </w:r>
      <w:r>
        <w:rPr>
          <w:rFonts w:ascii="Consolas" w:hAnsi="Consolas" w:eastAsia="仿宋"/>
          <w:sz w:val="20"/>
        </w:rPr>
        <w:t xml:space="preserve">      "productLine": "",</w:t>
      </w:r>
      <w:r>
        <w:rPr>
          <w:rFonts w:ascii="Consolas" w:hAnsi="Consolas" w:eastAsia="仿宋"/>
          <w:sz w:val="20"/>
        </w:rPr>
        <w:br w:type="textWrapping"/>
      </w:r>
      <w:r>
        <w:rPr>
          <w:rFonts w:ascii="Consolas" w:hAnsi="Consolas" w:eastAsia="仿宋"/>
          <w:sz w:val="20"/>
        </w:rPr>
        <w:t xml:space="preserve">      "description": "",</w:t>
      </w:r>
      <w:r>
        <w:rPr>
          <w:rFonts w:ascii="Consolas" w:hAnsi="Consolas" w:eastAsia="仿宋"/>
          <w:sz w:val="20"/>
        </w:rPr>
        <w:br w:type="textWrapping"/>
      </w:r>
      <w:r>
        <w:rPr>
          <w:rFonts w:ascii="Consolas" w:hAnsi="Consolas" w:eastAsia="仿宋"/>
          <w:sz w:val="20"/>
        </w:rPr>
        <w:t xml:space="preserve">      "orderType": "",</w:t>
      </w:r>
      <w:r>
        <w:rPr>
          <w:rFonts w:ascii="Consolas" w:hAnsi="Consolas" w:eastAsia="仿宋"/>
          <w:sz w:val="20"/>
        </w:rPr>
        <w:br w:type="textWrapping"/>
      </w:r>
      <w:r>
        <w:rPr>
          <w:rFonts w:ascii="Consolas" w:hAnsi="Consolas" w:eastAsia="仿宋"/>
          <w:sz w:val="20"/>
        </w:rPr>
        <w:t xml:space="preserve">      "salesType": "",</w:t>
      </w:r>
      <w:r>
        <w:rPr>
          <w:rFonts w:ascii="Consolas" w:hAnsi="Consolas" w:eastAsia="仿宋"/>
          <w:sz w:val="20"/>
        </w:rPr>
        <w:br w:type="textWrapping"/>
      </w:r>
      <w:r>
        <w:rPr>
          <w:rFonts w:ascii="Consolas" w:hAnsi="Consolas" w:eastAsia="仿宋"/>
          <w:sz w:val="20"/>
        </w:rPr>
        <w:t xml:space="preserve">      "qty": 0,</w:t>
      </w:r>
      <w:r>
        <w:rPr>
          <w:rFonts w:ascii="Consolas" w:hAnsi="Consolas" w:eastAsia="仿宋"/>
          <w:sz w:val="20"/>
        </w:rPr>
        <w:br w:type="textWrapping"/>
      </w:r>
      <w:r>
        <w:rPr>
          <w:rFonts w:ascii="Consolas" w:hAnsi="Consolas" w:eastAsia="仿宋"/>
          <w:sz w:val="20"/>
        </w:rPr>
        <w:t xml:space="preserve">      "qtyShipped": 0,</w:t>
      </w:r>
      <w:r>
        <w:rPr>
          <w:rFonts w:ascii="Consolas" w:hAnsi="Consolas" w:eastAsia="仿宋"/>
          <w:sz w:val="20"/>
        </w:rPr>
        <w:br w:type="textWrapping"/>
      </w:r>
      <w:r>
        <w:rPr>
          <w:rFonts w:ascii="Consolas" w:hAnsi="Consolas" w:eastAsia="仿宋"/>
          <w:sz w:val="20"/>
        </w:rPr>
        <w:t xml:space="preserve">      "qtyInvoiced": 0,</w:t>
      </w:r>
      <w:r>
        <w:rPr>
          <w:rFonts w:ascii="Consolas" w:hAnsi="Consolas" w:eastAsia="仿宋"/>
          <w:sz w:val="20"/>
        </w:rPr>
        <w:br w:type="textWrapping"/>
      </w:r>
      <w:r>
        <w:rPr>
          <w:rFonts w:ascii="Consolas" w:hAnsi="Consolas" w:eastAsia="仿宋"/>
          <w:sz w:val="20"/>
        </w:rPr>
        <w:t xml:space="preserve">      "originalUnitPrice": 0,</w:t>
      </w:r>
      <w:r>
        <w:rPr>
          <w:rFonts w:ascii="Consolas" w:hAnsi="Consolas" w:eastAsia="仿宋"/>
          <w:sz w:val="20"/>
        </w:rPr>
        <w:br w:type="textWrapping"/>
      </w:r>
      <w:r>
        <w:rPr>
          <w:rFonts w:ascii="Consolas" w:hAnsi="Consolas" w:eastAsia="仿宋"/>
          <w:sz w:val="20"/>
        </w:rPr>
        <w:t xml:space="preserve">      "currency": "",</w:t>
      </w:r>
      <w:r>
        <w:rPr>
          <w:rFonts w:ascii="Consolas" w:hAnsi="Consolas" w:eastAsia="仿宋"/>
          <w:sz w:val="20"/>
        </w:rPr>
        <w:br w:type="textWrapping"/>
      </w:r>
      <w:r>
        <w:rPr>
          <w:rFonts w:ascii="Consolas" w:hAnsi="Consolas" w:eastAsia="仿宋"/>
          <w:sz w:val="20"/>
        </w:rPr>
        <w:t xml:space="preserve">      "exchangeRate": 0.00,</w:t>
      </w:r>
      <w:r>
        <w:rPr>
          <w:rFonts w:ascii="Consolas" w:hAnsi="Consolas" w:eastAsia="仿宋"/>
          <w:sz w:val="20"/>
        </w:rPr>
        <w:br w:type="textWrapping"/>
      </w:r>
      <w:r>
        <w:rPr>
          <w:rFonts w:ascii="Consolas" w:hAnsi="Consolas" w:eastAsia="仿宋"/>
          <w:sz w:val="20"/>
        </w:rPr>
        <w:t xml:space="preserve">      "usdConvertedUnitPrice": 0,</w:t>
      </w:r>
      <w:r>
        <w:rPr>
          <w:rFonts w:ascii="Consolas" w:hAnsi="Consolas" w:eastAsia="仿宋"/>
          <w:sz w:val="20"/>
        </w:rPr>
        <w:br w:type="textWrapping"/>
      </w:r>
      <w:r>
        <w:rPr>
          <w:rFonts w:ascii="Consolas" w:hAnsi="Consolas" w:eastAsia="仿宋"/>
          <w:sz w:val="20"/>
        </w:rPr>
        <w:t xml:space="preserve">      "amount": 0,</w:t>
      </w:r>
      <w:r>
        <w:rPr>
          <w:rFonts w:ascii="Consolas" w:hAnsi="Consolas" w:eastAsia="仿宋"/>
          <w:sz w:val="20"/>
        </w:rPr>
        <w:br w:type="textWrapping"/>
      </w:r>
      <w:r>
        <w:rPr>
          <w:rFonts w:ascii="Consolas" w:hAnsi="Consolas" w:eastAsia="仿宋"/>
          <w:sz w:val="20"/>
        </w:rPr>
        <w:t xml:space="preserve">      "netUnitPrice": 0,</w:t>
      </w:r>
      <w:r>
        <w:rPr>
          <w:rFonts w:ascii="Consolas" w:hAnsi="Consolas" w:eastAsia="仿宋"/>
          <w:sz w:val="20"/>
        </w:rPr>
        <w:br w:type="textWrapping"/>
      </w:r>
      <w:r>
        <w:rPr>
          <w:rFonts w:ascii="Consolas" w:hAnsi="Consolas" w:eastAsia="仿宋"/>
          <w:sz w:val="20"/>
        </w:rPr>
        <w:t xml:space="preserve">      "netUsdUnitPrice": 0,</w:t>
      </w:r>
      <w:r>
        <w:rPr>
          <w:rFonts w:ascii="Consolas" w:hAnsi="Consolas" w:eastAsia="仿宋"/>
          <w:sz w:val="20"/>
        </w:rPr>
        <w:br w:type="textWrapping"/>
      </w:r>
      <w:r>
        <w:rPr>
          <w:rFonts w:ascii="Consolas" w:hAnsi="Consolas" w:eastAsia="仿宋"/>
          <w:sz w:val="20"/>
        </w:rPr>
        <w:t xml:space="preserve">      "netAmount": 0.00,</w:t>
      </w:r>
      <w:r>
        <w:rPr>
          <w:rFonts w:ascii="Consolas" w:hAnsi="Consolas" w:eastAsia="仿宋"/>
          <w:sz w:val="20"/>
        </w:rPr>
        <w:br w:type="textWrapping"/>
      </w:r>
      <w:r>
        <w:rPr>
          <w:rFonts w:ascii="Consolas" w:hAnsi="Consolas" w:eastAsia="仿宋"/>
          <w:sz w:val="20"/>
        </w:rPr>
        <w:t xml:space="preserve">      "orderStatus": "",</w:t>
      </w:r>
      <w:r>
        <w:rPr>
          <w:rFonts w:ascii="Consolas" w:hAnsi="Consolas" w:eastAsia="仿宋"/>
          <w:sz w:val="20"/>
        </w:rPr>
        <w:br w:type="textWrapping"/>
      </w:r>
      <w:r>
        <w:rPr>
          <w:rFonts w:ascii="Consolas" w:hAnsi="Consolas" w:eastAsia="仿宋"/>
          <w:sz w:val="20"/>
        </w:rPr>
        <w:t xml:space="preserve">      "originalCustomerRequestDate": "",</w:t>
      </w:r>
      <w:r>
        <w:rPr>
          <w:rFonts w:ascii="Consolas" w:hAnsi="Consolas" w:eastAsia="仿宋"/>
          <w:sz w:val="20"/>
        </w:rPr>
        <w:br w:type="textWrapping"/>
      </w:r>
      <w:r>
        <w:rPr>
          <w:rFonts w:ascii="Consolas" w:hAnsi="Consolas" w:eastAsia="仿宋"/>
          <w:sz w:val="20"/>
        </w:rPr>
        <w:t xml:space="preserve">      "originalCustomerRequestFiscalMonth": "",</w:t>
      </w:r>
      <w:r>
        <w:rPr>
          <w:rFonts w:ascii="Consolas" w:hAnsi="Consolas" w:eastAsia="仿宋"/>
          <w:sz w:val="20"/>
        </w:rPr>
        <w:br w:type="textWrapping"/>
      </w:r>
      <w:r>
        <w:rPr>
          <w:rFonts w:ascii="Consolas" w:hAnsi="Consolas" w:eastAsia="仿宋"/>
          <w:sz w:val="20"/>
        </w:rPr>
        <w:t xml:space="preserve">      "currentCustomerRequestDate": "",</w:t>
      </w:r>
      <w:r>
        <w:rPr>
          <w:rFonts w:ascii="Consolas" w:hAnsi="Consolas" w:eastAsia="仿宋"/>
          <w:sz w:val="20"/>
        </w:rPr>
        <w:br w:type="textWrapping"/>
      </w:r>
      <w:r>
        <w:rPr>
          <w:rFonts w:ascii="Consolas" w:hAnsi="Consolas" w:eastAsia="仿宋"/>
          <w:sz w:val="20"/>
        </w:rPr>
        <w:t xml:space="preserve">      "currentCustomerRequestFiscalMonth": "",</w:t>
      </w:r>
      <w:r>
        <w:rPr>
          <w:rFonts w:ascii="Consolas" w:hAnsi="Consolas" w:eastAsia="仿宋"/>
          <w:sz w:val="20"/>
        </w:rPr>
        <w:br w:type="textWrapping"/>
      </w:r>
      <w:r>
        <w:rPr>
          <w:rFonts w:ascii="Consolas" w:hAnsi="Consolas" w:eastAsia="仿宋"/>
          <w:sz w:val="20"/>
        </w:rPr>
        <w:t xml:space="preserve">      "originalScheduledShipDate": "",</w:t>
      </w:r>
      <w:r>
        <w:rPr>
          <w:rFonts w:ascii="Consolas" w:hAnsi="Consolas" w:eastAsia="仿宋"/>
          <w:sz w:val="20"/>
        </w:rPr>
        <w:br w:type="textWrapping"/>
      </w:r>
      <w:r>
        <w:rPr>
          <w:rFonts w:ascii="Consolas" w:hAnsi="Consolas" w:eastAsia="仿宋"/>
          <w:sz w:val="20"/>
        </w:rPr>
        <w:t xml:space="preserve">      "originalScheduleShipFiscalMonth": "",</w:t>
      </w:r>
      <w:r>
        <w:rPr>
          <w:rFonts w:ascii="Consolas" w:hAnsi="Consolas" w:eastAsia="仿宋"/>
          <w:sz w:val="20"/>
        </w:rPr>
        <w:br w:type="textWrapping"/>
      </w:r>
      <w:r>
        <w:rPr>
          <w:rFonts w:ascii="Consolas" w:hAnsi="Consolas" w:eastAsia="仿宋"/>
          <w:sz w:val="20"/>
        </w:rPr>
        <w:t xml:space="preserve">      "shipDate": "",</w:t>
      </w:r>
      <w:r>
        <w:rPr>
          <w:rFonts w:ascii="Consolas" w:hAnsi="Consolas" w:eastAsia="仿宋"/>
          <w:sz w:val="20"/>
        </w:rPr>
        <w:br w:type="textWrapping"/>
      </w:r>
      <w:r>
        <w:rPr>
          <w:rFonts w:ascii="Consolas" w:hAnsi="Consolas" w:eastAsia="仿宋"/>
          <w:sz w:val="20"/>
        </w:rPr>
        <w:t xml:space="preserve">      "shipFiscalMonth": "",</w:t>
      </w:r>
      <w:r>
        <w:rPr>
          <w:rFonts w:ascii="Consolas" w:hAnsi="Consolas" w:eastAsia="仿宋"/>
          <w:sz w:val="20"/>
        </w:rPr>
        <w:br w:type="textWrapping"/>
      </w:r>
      <w:r>
        <w:rPr>
          <w:rFonts w:ascii="Consolas" w:hAnsi="Consolas" w:eastAsia="仿宋"/>
          <w:sz w:val="20"/>
        </w:rPr>
        <w:t xml:space="preserve">      "freightTerm": "",</w:t>
      </w:r>
      <w:r>
        <w:rPr>
          <w:rFonts w:ascii="Consolas" w:hAnsi="Consolas" w:eastAsia="仿宋"/>
          <w:sz w:val="20"/>
        </w:rPr>
        <w:br w:type="textWrapping"/>
      </w:r>
      <w:r>
        <w:rPr>
          <w:rFonts w:ascii="Consolas" w:hAnsi="Consolas" w:eastAsia="仿宋"/>
          <w:sz w:val="20"/>
        </w:rPr>
        <w:t xml:space="preserve">      "totalStdCost": 0.00,</w:t>
      </w:r>
      <w:r>
        <w:rPr>
          <w:rFonts w:ascii="Consolas" w:hAnsi="Consolas" w:eastAsia="仿宋"/>
          <w:sz w:val="20"/>
        </w:rPr>
        <w:br w:type="textWrapping"/>
      </w:r>
      <w:r>
        <w:rPr>
          <w:rFonts w:ascii="Consolas" w:hAnsi="Consolas" w:eastAsia="仿宋"/>
          <w:sz w:val="20"/>
        </w:rPr>
        <w:t xml:space="preserve">      "invoiceNumber": "",</w:t>
      </w:r>
      <w:r>
        <w:rPr>
          <w:rFonts w:ascii="Consolas" w:hAnsi="Consolas" w:eastAsia="仿宋"/>
          <w:sz w:val="20"/>
        </w:rPr>
        <w:br w:type="textWrapping"/>
      </w:r>
      <w:r>
        <w:rPr>
          <w:rFonts w:ascii="Consolas" w:hAnsi="Consolas" w:eastAsia="仿宋"/>
          <w:sz w:val="20"/>
        </w:rPr>
        <w:t xml:space="preserve">      "account": "",</w:t>
      </w:r>
      <w:r>
        <w:rPr>
          <w:rFonts w:ascii="Consolas" w:hAnsi="Consolas" w:eastAsia="仿宋"/>
          <w:sz w:val="20"/>
        </w:rPr>
        <w:br w:type="textWrapping"/>
      </w:r>
      <w:r>
        <w:rPr>
          <w:rFonts w:ascii="Consolas" w:hAnsi="Consolas" w:eastAsia="仿宋"/>
          <w:sz w:val="20"/>
        </w:rPr>
        <w:t xml:space="preserve">      "serialLotNumber": "",</w:t>
      </w:r>
      <w:r>
        <w:rPr>
          <w:rFonts w:ascii="Consolas" w:hAnsi="Consolas" w:eastAsia="仿宋"/>
          <w:sz w:val="20"/>
        </w:rPr>
        <w:br w:type="textWrapping"/>
      </w:r>
      <w:r>
        <w:rPr>
          <w:rFonts w:ascii="Consolas" w:hAnsi="Consolas" w:eastAsia="仿宋"/>
          <w:sz w:val="20"/>
        </w:rPr>
        <w:t xml:space="preserve">      "dateCode": "",</w:t>
      </w:r>
      <w:r>
        <w:rPr>
          <w:rFonts w:ascii="Consolas" w:hAnsi="Consolas" w:eastAsia="仿宋"/>
          <w:sz w:val="20"/>
        </w:rPr>
        <w:br w:type="textWrapping"/>
      </w:r>
      <w:r>
        <w:rPr>
          <w:rFonts w:ascii="Consolas" w:hAnsi="Consolas" w:eastAsia="仿宋"/>
          <w:sz w:val="20"/>
        </w:rPr>
        <w:t xml:space="preserve">      "tax": 0.00,</w:t>
      </w:r>
      <w:r>
        <w:rPr>
          <w:rFonts w:ascii="Consolas" w:hAnsi="Consolas" w:eastAsia="仿宋"/>
          <w:sz w:val="20"/>
        </w:rPr>
        <w:br w:type="textWrapping"/>
      </w:r>
      <w:r>
        <w:rPr>
          <w:rFonts w:ascii="Consolas" w:hAnsi="Consolas" w:eastAsia="仿宋"/>
          <w:sz w:val="20"/>
        </w:rPr>
        <w:t xml:space="preserve">      "memoMain": "",</w:t>
      </w:r>
      <w:r>
        <w:rPr>
          <w:rFonts w:ascii="Consolas" w:hAnsi="Consolas" w:eastAsia="仿宋"/>
          <w:sz w:val="20"/>
        </w:rPr>
        <w:br w:type="textWrapping"/>
      </w:r>
      <w:r>
        <w:rPr>
          <w:rFonts w:ascii="Consolas" w:hAnsi="Consolas" w:eastAsia="仿宋"/>
          <w:sz w:val="20"/>
        </w:rPr>
        <w:t xml:space="preserve">      "shippingCarrier": "",</w:t>
      </w:r>
      <w:r>
        <w:rPr>
          <w:rFonts w:ascii="Consolas" w:hAnsi="Consolas" w:eastAsia="仿宋"/>
          <w:sz w:val="20"/>
        </w:rPr>
        <w:br w:type="textWrapping"/>
      </w:r>
      <w:r>
        <w:rPr>
          <w:rFonts w:ascii="Consolas" w:hAnsi="Consolas" w:eastAsia="仿宋"/>
          <w:sz w:val="20"/>
        </w:rPr>
        <w:t xml:space="preserve">      "trackingNumber": "",</w:t>
      </w:r>
      <w:r>
        <w:rPr>
          <w:rFonts w:ascii="Consolas" w:hAnsi="Consolas" w:eastAsia="仿宋"/>
          <w:sz w:val="20"/>
        </w:rPr>
        <w:br w:type="textWrapping"/>
      </w:r>
      <w:r>
        <w:rPr>
          <w:rFonts w:ascii="Consolas" w:hAnsi="Consolas" w:eastAsia="仿宋"/>
          <w:sz w:val="20"/>
        </w:rPr>
        <w:t xml:space="preserve">      "period": "",</w:t>
      </w:r>
      <w:r>
        <w:rPr>
          <w:rFonts w:ascii="Consolas" w:hAnsi="Consolas" w:eastAsia="仿宋"/>
          <w:sz w:val="20"/>
        </w:rPr>
        <w:br w:type="textWrapping"/>
      </w:r>
      <w:r>
        <w:rPr>
          <w:rFonts w:ascii="Consolas" w:hAnsi="Consolas" w:eastAsia="仿宋"/>
          <w:sz w:val="20"/>
        </w:rPr>
        <w:t xml:space="preserve">      "lineId": "",</w:t>
      </w:r>
      <w:r>
        <w:rPr>
          <w:rFonts w:ascii="Consolas" w:hAnsi="Consolas" w:eastAsia="仿宋"/>
          <w:sz w:val="20"/>
        </w:rPr>
        <w:br w:type="textWrapping"/>
      </w:r>
      <w:r>
        <w:rPr>
          <w:rFonts w:ascii="Consolas" w:hAnsi="Consolas" w:eastAsia="仿宋"/>
          <w:sz w:val="20"/>
        </w:rPr>
        <w:t xml:space="preserve">      "createBy": "",</w:t>
      </w:r>
      <w:r>
        <w:rPr>
          <w:rFonts w:ascii="Consolas" w:hAnsi="Consolas" w:eastAsia="仿宋"/>
          <w:sz w:val="20"/>
        </w:rPr>
        <w:br w:type="textWrapping"/>
      </w:r>
      <w:r>
        <w:rPr>
          <w:rFonts w:ascii="Consolas" w:hAnsi="Consolas" w:eastAsia="仿宋"/>
          <w:sz w:val="20"/>
        </w:rPr>
        <w:t xml:space="preserve">      "createTime": "",</w:t>
      </w:r>
      <w:r>
        <w:rPr>
          <w:rFonts w:ascii="Consolas" w:hAnsi="Consolas" w:eastAsia="仿宋"/>
          <w:sz w:val="20"/>
        </w:rPr>
        <w:br w:type="textWrapping"/>
      </w:r>
      <w:r>
        <w:rPr>
          <w:rFonts w:ascii="Consolas" w:hAnsi="Consolas" w:eastAsia="仿宋"/>
          <w:sz w:val="20"/>
        </w:rPr>
        <w:t xml:space="preserve">      "updateBy": "",</w:t>
      </w:r>
      <w:r>
        <w:rPr>
          <w:rFonts w:ascii="Consolas" w:hAnsi="Consolas" w:eastAsia="仿宋"/>
          <w:sz w:val="20"/>
        </w:rPr>
        <w:br w:type="textWrapping"/>
      </w:r>
      <w:r>
        <w:rPr>
          <w:rFonts w:ascii="Consolas" w:hAnsi="Consolas" w:eastAsia="仿宋"/>
          <w:sz w:val="20"/>
        </w:rPr>
        <w:t xml:space="preserve">      "updateTime":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w:t>
      </w:r>
    </w:p>
    <w:p w14:paraId="48BA0FEB">
      <w:pPr>
        <w:pStyle w:val="5"/>
        <w:bidi w:val="0"/>
      </w:pPr>
      <w:r>
        <w:t>Failure Response Example</w:t>
      </w:r>
    </w:p>
    <w:p w14:paraId="6A5E1546">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"status": "error",</w:t>
      </w:r>
      <w:r>
        <w:rPr>
          <w:rFonts w:ascii="Consolas" w:hAnsi="Consolas" w:eastAsia="仿宋"/>
          <w:sz w:val="20"/>
        </w:rPr>
        <w:br w:type="textWrapping"/>
      </w:r>
      <w:r>
        <w:rPr>
          <w:rFonts w:ascii="Consolas" w:hAnsi="Consolas" w:eastAsia="仿宋"/>
          <w:sz w:val="20"/>
        </w:rPr>
        <w:t xml:space="preserve">  "message": "Validation failed",</w:t>
      </w:r>
      <w:r>
        <w:rPr>
          <w:rFonts w:ascii="Consolas" w:hAnsi="Consolas" w:eastAsia="仿宋"/>
          <w:sz w:val="20"/>
        </w:rPr>
        <w:br w:type="textWrapping"/>
      </w:r>
      <w:r>
        <w:rPr>
          <w:rFonts w:ascii="Consolas" w:hAnsi="Consolas" w:eastAsia="仿宋"/>
          <w:sz w:val="20"/>
        </w:rPr>
        <w:t xml:space="preserve">  "errors": ""</w:t>
      </w:r>
      <w:r>
        <w:rPr>
          <w:rFonts w:ascii="Consolas" w:hAnsi="Consolas" w:eastAsia="仿宋"/>
          <w:sz w:val="20"/>
        </w:rPr>
        <w:br w:type="textWrapping"/>
      </w:r>
      <w:r>
        <w:rPr>
          <w:rFonts w:ascii="Consolas" w:hAnsi="Consolas" w:eastAsia="仿宋"/>
          <w:sz w:val="20"/>
        </w:rPr>
        <w:t>}</w:t>
      </w:r>
    </w:p>
    <w:p w14:paraId="7269DA57">
      <w:r>
        <w:br w:type="page"/>
      </w:r>
    </w:p>
    <w:p w14:paraId="20C2B5A0">
      <w:pPr>
        <w:pStyle w:val="3"/>
        <w:bidi w:val="0"/>
      </w:pPr>
      <w:r>
        <w:t>2. Backlog Report</w:t>
      </w:r>
    </w:p>
    <w:p w14:paraId="43AF2F57">
      <w:r>
        <w:rPr>
          <w:rFonts w:ascii="Times New Roman" w:hAnsi="Times New Roman" w:eastAsia="宋体"/>
          <w:b/>
          <w:sz w:val="24"/>
        </w:rPr>
        <w:t>Request Method:</w:t>
      </w:r>
      <w:r>
        <w:rPr>
          <w:rFonts w:ascii="Times New Roman" w:hAnsi="Times New Roman" w:eastAsia="宋体"/>
          <w:sz w:val="24"/>
        </w:rPr>
        <w:t xml:space="preserve"> </w:t>
      </w:r>
      <w:r>
        <w:rPr>
          <w:rFonts w:ascii="Consolas" w:hAnsi="Consolas" w:eastAsia="仿宋"/>
          <w:color w:val="C83232"/>
          <w:sz w:val="20"/>
        </w:rPr>
        <w:t>POST</w:t>
      </w:r>
    </w:p>
    <w:p w14:paraId="1CDCC737">
      <w:r>
        <w:rPr>
          <w:rFonts w:ascii="Times New Roman" w:hAnsi="Times New Roman" w:eastAsia="宋体"/>
          <w:b/>
          <w:sz w:val="24"/>
        </w:rPr>
        <w:t>Request URL:</w:t>
      </w:r>
      <w:r>
        <w:rPr>
          <w:rFonts w:ascii="Times New Roman" w:hAnsi="Times New Roman" w:eastAsia="宋体"/>
          <w:sz w:val="24"/>
        </w:rPr>
        <w:t xml:space="preserve"> Provided by Boomi</w:t>
      </w:r>
    </w:p>
    <w:p w14:paraId="4194206E">
      <w:r>
        <w:rPr>
          <w:rFonts w:ascii="Times New Roman" w:hAnsi="Times New Roman" w:eastAsia="宋体"/>
          <w:b/>
          <w:sz w:val="24"/>
        </w:rPr>
        <w:t>Data Format:</w:t>
      </w:r>
      <w:r>
        <w:rPr>
          <w:rFonts w:ascii="Times New Roman" w:hAnsi="Times New Roman" w:eastAsia="宋体"/>
          <w:sz w:val="24"/>
        </w:rPr>
        <w:t xml:space="preserve"> </w:t>
      </w:r>
      <w:r>
        <w:rPr>
          <w:rFonts w:ascii="Consolas" w:hAnsi="Consolas" w:eastAsia="仿宋"/>
          <w:color w:val="C83232"/>
          <w:sz w:val="20"/>
        </w:rPr>
        <w:t>application/json</w:t>
      </w:r>
    </w:p>
    <w:p w14:paraId="1A3A4488">
      <w:r>
        <w:rPr>
          <w:rFonts w:ascii="Times New Roman" w:hAnsi="Times New Roman" w:eastAsia="宋体"/>
          <w:b/>
          <w:sz w:val="24"/>
        </w:rPr>
        <w:t>Authentication Method:</w:t>
      </w:r>
      <w:r>
        <w:rPr>
          <w:rFonts w:ascii="Times New Roman" w:hAnsi="Times New Roman" w:eastAsia="宋体"/>
          <w:sz w:val="24"/>
        </w:rPr>
        <w:t xml:space="preserve"> Provided by Boomi</w:t>
      </w:r>
    </w:p>
    <w:p w14:paraId="320BC634">
      <w:pPr>
        <w:pStyle w:val="4"/>
        <w:bidi w:val="0"/>
      </w:pPr>
      <w:r>
        <w:t>Request Parameters</w:t>
      </w:r>
    </w:p>
    <w:p w14:paraId="422738DE">
      <w:pPr>
        <w:pStyle w:val="5"/>
        <w:bidi w:val="0"/>
      </w:pPr>
      <w:r>
        <w:t>Request Headers (Headers)</w:t>
      </w:r>
    </w:p>
    <w:p w14:paraId="10AF2800">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"Content-Type": "application/json",</w:t>
      </w:r>
      <w:r>
        <w:rPr>
          <w:rFonts w:ascii="Consolas" w:hAnsi="Consolas" w:eastAsia="仿宋"/>
          <w:sz w:val="20"/>
        </w:rPr>
        <w:br w:type="textWrapping"/>
      </w:r>
      <w:r>
        <w:rPr>
          <w:rFonts w:ascii="Consolas" w:hAnsi="Consolas" w:eastAsia="仿宋"/>
          <w:sz w:val="20"/>
        </w:rPr>
        <w:t xml:space="preserve">  "Authorization": "Provided by Boomi"</w:t>
      </w:r>
      <w:r>
        <w:rPr>
          <w:rFonts w:ascii="Consolas" w:hAnsi="Consolas" w:eastAsia="仿宋"/>
          <w:sz w:val="20"/>
        </w:rPr>
        <w:br w:type="textWrapping"/>
      </w:r>
      <w:r>
        <w:rPr>
          <w:rFonts w:ascii="Consolas" w:hAnsi="Consolas" w:eastAsia="仿宋"/>
          <w:sz w:val="20"/>
        </w:rPr>
        <w:t>}</w:t>
      </w:r>
    </w:p>
    <w:p w14:paraId="72B115E9">
      <w:pPr>
        <w:pStyle w:val="5"/>
        <w:bidi w:val="0"/>
      </w:pPr>
      <w:r>
        <w:t>Request Body Structure</w:t>
      </w:r>
    </w:p>
    <w:p w14:paraId="39D94387">
      <w:pPr>
        <w:bidi w:val="0"/>
      </w:pPr>
      <w:r>
        <w:t>Request Body Example</w:t>
      </w:r>
    </w:p>
    <w:p w14:paraId="35703A34">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"date": "" // Backlog Report generation date</w:t>
      </w:r>
      <w:r>
        <w:rPr>
          <w:rFonts w:ascii="Consolas" w:hAnsi="Consolas" w:eastAsia="仿宋"/>
          <w:sz w:val="20"/>
        </w:rPr>
        <w:br w:type="textWrapping"/>
      </w:r>
      <w:r>
        <w:rPr>
          <w:rFonts w:ascii="Consolas" w:hAnsi="Consolas" w:eastAsia="仿宋"/>
          <w:sz w:val="20"/>
        </w:rPr>
        <w:t>}</w:t>
      </w:r>
    </w:p>
    <w:p w14:paraId="5FDBE41D">
      <w:pPr>
        <w:pStyle w:val="4"/>
        <w:bidi w:val="0"/>
      </w:pPr>
      <w:r>
        <w:t>Response Parameters</w:t>
      </w:r>
    </w:p>
    <w:p w14:paraId="0BD862A5">
      <w:r>
        <w:rPr>
          <w:rFonts w:ascii="Times New Roman" w:hAnsi="Times New Roman" w:eastAsia="宋体"/>
          <w:sz w:val="24"/>
        </w:rPr>
        <w:t xml:space="preserve">The interface returns JSON-formatted data containing three core fields: </w:t>
      </w:r>
      <w:r>
        <w:rPr>
          <w:rFonts w:ascii="Consolas" w:hAnsi="Consolas" w:eastAsia="仿宋"/>
          <w:color w:val="C83232"/>
          <w:sz w:val="20"/>
        </w:rPr>
        <w:t>status</w:t>
      </w:r>
      <w:r>
        <w:rPr>
          <w:rFonts w:ascii="Times New Roman" w:hAnsi="Times New Roman" w:eastAsia="宋体"/>
          <w:sz w:val="24"/>
        </w:rPr>
        <w:t xml:space="preserve"> (status), </w:t>
      </w:r>
      <w:r>
        <w:rPr>
          <w:rFonts w:ascii="Consolas" w:hAnsi="Consolas" w:eastAsia="仿宋"/>
          <w:color w:val="C83232"/>
          <w:sz w:val="20"/>
        </w:rPr>
        <w:t>message</w:t>
      </w:r>
      <w:r>
        <w:rPr>
          <w:rFonts w:ascii="Times New Roman" w:hAnsi="Times New Roman" w:eastAsia="宋体"/>
          <w:sz w:val="24"/>
        </w:rPr>
        <w:t xml:space="preserve"> (message), and </w:t>
      </w:r>
      <w:r>
        <w:rPr>
          <w:rFonts w:ascii="Consolas" w:hAnsi="Consolas" w:eastAsia="仿宋"/>
          <w:color w:val="C83232"/>
          <w:sz w:val="20"/>
        </w:rPr>
        <w:t>data</w:t>
      </w:r>
      <w:r>
        <w:rPr>
          <w:rFonts w:ascii="Times New Roman" w:hAnsi="Times New Roman" w:eastAsia="宋体"/>
          <w:sz w:val="24"/>
        </w:rPr>
        <w:t xml:space="preserve"> (data).</w:t>
      </w:r>
    </w:p>
    <w:p w14:paraId="3CACFE84">
      <w:pPr>
        <w:pStyle w:val="5"/>
        <w:bidi w:val="0"/>
      </w:pPr>
      <w:r>
        <w:t>Success Response Example</w:t>
      </w:r>
    </w:p>
    <w:p w14:paraId="79A6C348">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"status": "success",</w:t>
      </w:r>
      <w:r>
        <w:rPr>
          <w:rFonts w:ascii="Consolas" w:hAnsi="Consolas" w:eastAsia="仿宋"/>
          <w:sz w:val="20"/>
        </w:rPr>
        <w:br w:type="textWrapping"/>
      </w:r>
      <w:r>
        <w:rPr>
          <w:rFonts w:ascii="Consolas" w:hAnsi="Consolas" w:eastAsia="仿宋"/>
          <w:sz w:val="20"/>
        </w:rPr>
        <w:t xml:space="preserve">  "message": "Data retrieved successfully",</w:t>
      </w:r>
      <w:r>
        <w:rPr>
          <w:rFonts w:ascii="Consolas" w:hAnsi="Consolas" w:eastAsia="仿宋"/>
          <w:sz w:val="20"/>
        </w:rPr>
        <w:br w:type="textWrapping"/>
      </w:r>
      <w:r>
        <w:rPr>
          <w:rFonts w:ascii="Consolas" w:hAnsi="Consolas" w:eastAsia="仿宋"/>
          <w:sz w:val="20"/>
        </w:rPr>
        <w:t xml:space="preserve">  "timestamp": "2026-04-17T16:35:00Z",</w:t>
      </w:r>
      <w:r>
        <w:rPr>
          <w:rFonts w:ascii="Consolas" w:hAnsi="Consolas" w:eastAsia="仿宋"/>
          <w:sz w:val="20"/>
        </w:rPr>
        <w:br w:type="textWrapping"/>
      </w:r>
      <w:r>
        <w:rPr>
          <w:rFonts w:ascii="Consolas" w:hAnsi="Consolas" w:eastAsia="仿宋"/>
          <w:sz w:val="20"/>
        </w:rPr>
        <w:t xml:space="preserve">  "data":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"lineId": "",</w:t>
      </w:r>
      <w:r>
        <w:rPr>
          <w:rFonts w:ascii="Consolas" w:hAnsi="Consolas" w:eastAsia="仿宋"/>
          <w:sz w:val="20"/>
        </w:rPr>
        <w:br w:type="textWrapping"/>
      </w:r>
      <w:r>
        <w:rPr>
          <w:rFonts w:ascii="Consolas" w:hAnsi="Consolas" w:eastAsia="仿宋"/>
          <w:sz w:val="20"/>
        </w:rPr>
        <w:t xml:space="preserve">      "orderDate": "",</w:t>
      </w:r>
      <w:r>
        <w:rPr>
          <w:rFonts w:ascii="Consolas" w:hAnsi="Consolas" w:eastAsia="仿宋"/>
          <w:sz w:val="20"/>
        </w:rPr>
        <w:br w:type="textWrapping"/>
      </w:r>
      <w:r>
        <w:rPr>
          <w:rFonts w:ascii="Consolas" w:hAnsi="Consolas" w:eastAsia="仿宋"/>
          <w:sz w:val="20"/>
        </w:rPr>
        <w:t xml:space="preserve">      "orderFiscalMonth": "",</w:t>
      </w:r>
      <w:r>
        <w:rPr>
          <w:rFonts w:ascii="Consolas" w:hAnsi="Consolas" w:eastAsia="仿宋"/>
          <w:sz w:val="20"/>
        </w:rPr>
        <w:br w:type="textWrapping"/>
      </w:r>
      <w:r>
        <w:rPr>
          <w:rFonts w:ascii="Consolas" w:hAnsi="Consolas" w:eastAsia="仿宋"/>
          <w:sz w:val="20"/>
        </w:rPr>
        <w:t xml:space="preserve">      "orderFiscalQtr": "",</w:t>
      </w:r>
      <w:r>
        <w:rPr>
          <w:rFonts w:ascii="Consolas" w:hAnsi="Consolas" w:eastAsia="仿宋"/>
          <w:sz w:val="20"/>
        </w:rPr>
        <w:br w:type="textWrapping"/>
      </w:r>
      <w:r>
        <w:rPr>
          <w:rFonts w:ascii="Consolas" w:hAnsi="Consolas" w:eastAsia="仿宋"/>
          <w:sz w:val="20"/>
        </w:rPr>
        <w:t xml:space="preserve">      "customerName": "",</w:t>
      </w:r>
      <w:r>
        <w:rPr>
          <w:rFonts w:ascii="Consolas" w:hAnsi="Consolas" w:eastAsia="仿宋"/>
          <w:sz w:val="20"/>
        </w:rPr>
        <w:br w:type="textWrapping"/>
      </w:r>
      <w:r>
        <w:rPr>
          <w:rFonts w:ascii="Consolas" w:hAnsi="Consolas" w:eastAsia="仿宋"/>
          <w:sz w:val="20"/>
        </w:rPr>
        <w:t xml:space="preserve">      "endCustomer": "",</w:t>
      </w:r>
      <w:r>
        <w:rPr>
          <w:rFonts w:ascii="Consolas" w:hAnsi="Consolas" w:eastAsia="仿宋"/>
          <w:sz w:val="20"/>
        </w:rPr>
        <w:br w:type="textWrapping"/>
      </w:r>
      <w:r>
        <w:rPr>
          <w:rFonts w:ascii="Consolas" w:hAnsi="Consolas" w:eastAsia="仿宋"/>
          <w:sz w:val="20"/>
        </w:rPr>
        <w:t xml:space="preserve">      "odmCmEndCustomer": "",</w:t>
      </w:r>
      <w:r>
        <w:rPr>
          <w:rFonts w:ascii="Consolas" w:hAnsi="Consolas" w:eastAsia="仿宋"/>
          <w:sz w:val="20"/>
        </w:rPr>
        <w:br w:type="textWrapping"/>
      </w:r>
      <w:r>
        <w:rPr>
          <w:rFonts w:ascii="Consolas" w:hAnsi="Consolas" w:eastAsia="仿宋"/>
          <w:sz w:val="20"/>
        </w:rPr>
        <w:t xml:space="preserve">      "shipToCustomer": "",</w:t>
      </w:r>
      <w:r>
        <w:rPr>
          <w:rFonts w:ascii="Consolas" w:hAnsi="Consolas" w:eastAsia="仿宋"/>
          <w:sz w:val="20"/>
        </w:rPr>
        <w:br w:type="textWrapping"/>
      </w:r>
      <w:r>
        <w:rPr>
          <w:rFonts w:ascii="Consolas" w:hAnsi="Consolas" w:eastAsia="仿宋"/>
          <w:sz w:val="20"/>
        </w:rPr>
        <w:t xml:space="preserve">      "endCustomerAlias": "",</w:t>
      </w:r>
      <w:r>
        <w:rPr>
          <w:rFonts w:ascii="Consolas" w:hAnsi="Consolas" w:eastAsia="仿宋"/>
          <w:sz w:val="20"/>
        </w:rPr>
        <w:br w:type="textWrapping"/>
      </w:r>
      <w:r>
        <w:rPr>
          <w:rFonts w:ascii="Consolas" w:hAnsi="Consolas" w:eastAsia="仿宋"/>
          <w:sz w:val="20"/>
        </w:rPr>
        <w:t xml:space="preserve">      "shipToAddress": "",</w:t>
      </w:r>
      <w:r>
        <w:rPr>
          <w:rFonts w:ascii="Consolas" w:hAnsi="Consolas" w:eastAsia="仿宋"/>
          <w:sz w:val="20"/>
        </w:rPr>
        <w:br w:type="textWrapping"/>
      </w:r>
      <w:r>
        <w:rPr>
          <w:rFonts w:ascii="Consolas" w:hAnsi="Consolas" w:eastAsia="仿宋"/>
          <w:sz w:val="20"/>
        </w:rPr>
        <w:t xml:space="preserve">      "shipToCountry": "",</w:t>
      </w:r>
      <w:r>
        <w:rPr>
          <w:rFonts w:ascii="Consolas" w:hAnsi="Consolas" w:eastAsia="仿宋"/>
          <w:sz w:val="20"/>
        </w:rPr>
        <w:br w:type="textWrapping"/>
      </w:r>
      <w:r>
        <w:rPr>
          <w:rFonts w:ascii="Consolas" w:hAnsi="Consolas" w:eastAsia="仿宋"/>
          <w:sz w:val="20"/>
        </w:rPr>
        <w:t xml:space="preserve">      "legalEntity": "",</w:t>
      </w:r>
      <w:r>
        <w:rPr>
          <w:rFonts w:ascii="Consolas" w:hAnsi="Consolas" w:eastAsia="仿宋"/>
          <w:sz w:val="20"/>
        </w:rPr>
        <w:br w:type="textWrapping"/>
      </w:r>
      <w:r>
        <w:rPr>
          <w:rFonts w:ascii="Consolas" w:hAnsi="Consolas" w:eastAsia="仿宋"/>
          <w:sz w:val="20"/>
        </w:rPr>
        <w:t xml:space="preserve">      "salesOrderNumber": "",</w:t>
      </w:r>
      <w:r>
        <w:rPr>
          <w:rFonts w:ascii="Consolas" w:hAnsi="Consolas" w:eastAsia="仿宋"/>
          <w:sz w:val="20"/>
        </w:rPr>
        <w:br w:type="textWrapping"/>
      </w:r>
      <w:r>
        <w:rPr>
          <w:rFonts w:ascii="Consolas" w:hAnsi="Consolas" w:eastAsia="仿宋"/>
          <w:sz w:val="20"/>
        </w:rPr>
        <w:t xml:space="preserve">      "poNumber": "",</w:t>
      </w:r>
      <w:r>
        <w:rPr>
          <w:rFonts w:ascii="Consolas" w:hAnsi="Consolas" w:eastAsia="仿宋"/>
          <w:sz w:val="20"/>
        </w:rPr>
        <w:br w:type="textWrapping"/>
      </w:r>
      <w:r>
        <w:rPr>
          <w:rFonts w:ascii="Consolas" w:hAnsi="Consolas" w:eastAsia="仿宋"/>
          <w:sz w:val="20"/>
        </w:rPr>
        <w:t xml:space="preserve">      "salesOrderLineNumber": "",</w:t>
      </w:r>
      <w:r>
        <w:rPr>
          <w:rFonts w:ascii="Consolas" w:hAnsi="Consolas" w:eastAsia="仿宋"/>
          <w:sz w:val="20"/>
        </w:rPr>
        <w:br w:type="textWrapping"/>
      </w:r>
      <w:r>
        <w:rPr>
          <w:rFonts w:ascii="Consolas" w:hAnsi="Consolas" w:eastAsia="仿宋"/>
          <w:sz w:val="20"/>
        </w:rPr>
        <w:t xml:space="preserve">      "customerPartNumber": "",</w:t>
      </w:r>
      <w:r>
        <w:rPr>
          <w:rFonts w:ascii="Consolas" w:hAnsi="Consolas" w:eastAsia="仿宋"/>
          <w:sz w:val="20"/>
        </w:rPr>
        <w:br w:type="textWrapping"/>
      </w:r>
      <w:r>
        <w:rPr>
          <w:rFonts w:ascii="Consolas" w:hAnsi="Consolas" w:eastAsia="仿宋"/>
          <w:sz w:val="20"/>
        </w:rPr>
        <w:t xml:space="preserve">      "partNumber": "",</w:t>
      </w:r>
      <w:r>
        <w:rPr>
          <w:rFonts w:ascii="Consolas" w:hAnsi="Consolas" w:eastAsia="仿宋"/>
          <w:sz w:val="20"/>
        </w:rPr>
        <w:br w:type="textWrapping"/>
      </w:r>
      <w:r>
        <w:rPr>
          <w:rFonts w:ascii="Consolas" w:hAnsi="Consolas" w:eastAsia="仿宋"/>
          <w:sz w:val="20"/>
        </w:rPr>
        <w:t xml:space="preserve">      "item": "",</w:t>
      </w:r>
      <w:r>
        <w:rPr>
          <w:rFonts w:ascii="Consolas" w:hAnsi="Consolas" w:eastAsia="仿宋"/>
          <w:sz w:val="20"/>
        </w:rPr>
        <w:br w:type="textWrapping"/>
      </w:r>
      <w:r>
        <w:rPr>
          <w:rFonts w:ascii="Consolas" w:hAnsi="Consolas" w:eastAsia="仿宋"/>
          <w:sz w:val="20"/>
        </w:rPr>
        <w:t xml:space="preserve">      "customerPn": "",</w:t>
      </w:r>
      <w:r>
        <w:rPr>
          <w:rFonts w:ascii="Consolas" w:hAnsi="Consolas" w:eastAsia="仿宋"/>
          <w:sz w:val="20"/>
        </w:rPr>
        <w:br w:type="textWrapping"/>
      </w:r>
      <w:r>
        <w:rPr>
          <w:rFonts w:ascii="Consolas" w:hAnsi="Consolas" w:eastAsia="仿宋"/>
          <w:sz w:val="20"/>
        </w:rPr>
        <w:t xml:space="preserve">      "internalPn": "",</w:t>
      </w:r>
      <w:r>
        <w:rPr>
          <w:rFonts w:ascii="Consolas" w:hAnsi="Consolas" w:eastAsia="仿宋"/>
          <w:sz w:val="20"/>
        </w:rPr>
        <w:br w:type="textWrapping"/>
      </w:r>
      <w:r>
        <w:rPr>
          <w:rFonts w:ascii="Consolas" w:hAnsi="Consolas" w:eastAsia="仿宋"/>
          <w:sz w:val="20"/>
        </w:rPr>
        <w:t xml:space="preserve">      "productFamily": "",</w:t>
      </w:r>
      <w:r>
        <w:rPr>
          <w:rFonts w:ascii="Consolas" w:hAnsi="Consolas" w:eastAsia="仿宋"/>
          <w:sz w:val="20"/>
        </w:rPr>
        <w:br w:type="textWrapping"/>
      </w:r>
      <w:r>
        <w:rPr>
          <w:rFonts w:ascii="Consolas" w:hAnsi="Consolas" w:eastAsia="仿宋"/>
          <w:sz w:val="20"/>
        </w:rPr>
        <w:t xml:space="preserve">      "productLine": "",</w:t>
      </w:r>
      <w:r>
        <w:rPr>
          <w:rFonts w:ascii="Consolas" w:hAnsi="Consolas" w:eastAsia="仿宋"/>
          <w:sz w:val="20"/>
        </w:rPr>
        <w:br w:type="textWrapping"/>
      </w:r>
      <w:r>
        <w:rPr>
          <w:rFonts w:ascii="Consolas" w:hAnsi="Consolas" w:eastAsia="仿宋"/>
          <w:sz w:val="20"/>
        </w:rPr>
        <w:t xml:space="preserve">      "description": "",</w:t>
      </w:r>
      <w:r>
        <w:rPr>
          <w:rFonts w:ascii="Consolas" w:hAnsi="Consolas" w:eastAsia="仿宋"/>
          <w:sz w:val="20"/>
        </w:rPr>
        <w:br w:type="textWrapping"/>
      </w:r>
      <w:r>
        <w:rPr>
          <w:rFonts w:ascii="Consolas" w:hAnsi="Consolas" w:eastAsia="仿宋"/>
          <w:sz w:val="20"/>
        </w:rPr>
        <w:t xml:space="preserve">      "salesType": "",</w:t>
      </w:r>
      <w:r>
        <w:rPr>
          <w:rFonts w:ascii="Consolas" w:hAnsi="Consolas" w:eastAsia="仿宋"/>
          <w:sz w:val="20"/>
        </w:rPr>
        <w:br w:type="textWrapping"/>
      </w:r>
      <w:r>
        <w:rPr>
          <w:rFonts w:ascii="Consolas" w:hAnsi="Consolas" w:eastAsia="仿宋"/>
          <w:sz w:val="20"/>
        </w:rPr>
        <w:t xml:space="preserve">      "orderType": "",</w:t>
      </w:r>
      <w:r>
        <w:rPr>
          <w:rFonts w:ascii="Consolas" w:hAnsi="Consolas" w:eastAsia="仿宋"/>
          <w:sz w:val="20"/>
        </w:rPr>
        <w:br w:type="textWrapping"/>
      </w:r>
      <w:r>
        <w:rPr>
          <w:rFonts w:ascii="Consolas" w:hAnsi="Consolas" w:eastAsia="仿宋"/>
          <w:sz w:val="20"/>
        </w:rPr>
        <w:t xml:space="preserve">      "qty": 0,</w:t>
      </w:r>
      <w:r>
        <w:rPr>
          <w:rFonts w:ascii="Consolas" w:hAnsi="Consolas" w:eastAsia="仿宋"/>
          <w:sz w:val="20"/>
        </w:rPr>
        <w:br w:type="textWrapping"/>
      </w:r>
      <w:r>
        <w:rPr>
          <w:rFonts w:ascii="Consolas" w:hAnsi="Consolas" w:eastAsia="仿宋"/>
          <w:sz w:val="20"/>
        </w:rPr>
        <w:t xml:space="preserve">      "qtyShipped": 0,</w:t>
      </w:r>
      <w:r>
        <w:rPr>
          <w:rFonts w:ascii="Consolas" w:hAnsi="Consolas" w:eastAsia="仿宋"/>
          <w:sz w:val="20"/>
        </w:rPr>
        <w:br w:type="textWrapping"/>
      </w:r>
      <w:r>
        <w:rPr>
          <w:rFonts w:ascii="Consolas" w:hAnsi="Consolas" w:eastAsia="仿宋"/>
          <w:sz w:val="20"/>
        </w:rPr>
        <w:t xml:space="preserve">      "qtyInvoiced": 0,</w:t>
      </w:r>
      <w:r>
        <w:rPr>
          <w:rFonts w:ascii="Consolas" w:hAnsi="Consolas" w:eastAsia="仿宋"/>
          <w:sz w:val="20"/>
        </w:rPr>
        <w:br w:type="textWrapping"/>
      </w:r>
      <w:r>
        <w:rPr>
          <w:rFonts w:ascii="Consolas" w:hAnsi="Consolas" w:eastAsia="仿宋"/>
          <w:sz w:val="20"/>
        </w:rPr>
        <w:t xml:space="preserve">      "remainingQty": 0,</w:t>
      </w:r>
      <w:r>
        <w:rPr>
          <w:rFonts w:ascii="Consolas" w:hAnsi="Consolas" w:eastAsia="仿宋"/>
          <w:sz w:val="20"/>
        </w:rPr>
        <w:br w:type="textWrapping"/>
      </w:r>
      <w:r>
        <w:rPr>
          <w:rFonts w:ascii="Consolas" w:hAnsi="Consolas" w:eastAsia="仿宋"/>
          <w:sz w:val="20"/>
        </w:rPr>
        <w:t xml:space="preserve">      "originalUnitPrice": 0,</w:t>
      </w:r>
      <w:r>
        <w:rPr>
          <w:rFonts w:ascii="Consolas" w:hAnsi="Consolas" w:eastAsia="仿宋"/>
          <w:sz w:val="20"/>
        </w:rPr>
        <w:br w:type="textWrapping"/>
      </w:r>
      <w:r>
        <w:rPr>
          <w:rFonts w:ascii="Consolas" w:hAnsi="Consolas" w:eastAsia="仿宋"/>
          <w:sz w:val="20"/>
        </w:rPr>
        <w:t xml:space="preserve">      "currency": "",</w:t>
      </w:r>
      <w:r>
        <w:rPr>
          <w:rFonts w:ascii="Consolas" w:hAnsi="Consolas" w:eastAsia="仿宋"/>
          <w:sz w:val="20"/>
        </w:rPr>
        <w:br w:type="textWrapping"/>
      </w:r>
      <w:r>
        <w:rPr>
          <w:rFonts w:ascii="Consolas" w:hAnsi="Consolas" w:eastAsia="仿宋"/>
          <w:sz w:val="20"/>
        </w:rPr>
        <w:t xml:space="preserve">      "exchangeRate": 1.0,</w:t>
      </w:r>
      <w:r>
        <w:rPr>
          <w:rFonts w:ascii="Consolas" w:hAnsi="Consolas" w:eastAsia="仿宋"/>
          <w:sz w:val="20"/>
        </w:rPr>
        <w:br w:type="textWrapping"/>
      </w:r>
      <w:r>
        <w:rPr>
          <w:rFonts w:ascii="Consolas" w:hAnsi="Consolas" w:eastAsia="仿宋"/>
          <w:sz w:val="20"/>
        </w:rPr>
        <w:t xml:space="preserve">      "usdConvertedUnitPrice": 0.0,</w:t>
      </w:r>
      <w:r>
        <w:rPr>
          <w:rFonts w:ascii="Consolas" w:hAnsi="Consolas" w:eastAsia="仿宋"/>
          <w:sz w:val="20"/>
        </w:rPr>
        <w:br w:type="textWrapping"/>
      </w:r>
      <w:r>
        <w:rPr>
          <w:rFonts w:ascii="Consolas" w:hAnsi="Consolas" w:eastAsia="仿宋"/>
          <w:sz w:val="20"/>
        </w:rPr>
        <w:t xml:space="preserve">      "amount": 0.00,</w:t>
      </w:r>
      <w:r>
        <w:rPr>
          <w:rFonts w:ascii="Consolas" w:hAnsi="Consolas" w:eastAsia="仿宋"/>
          <w:sz w:val="20"/>
        </w:rPr>
        <w:br w:type="textWrapping"/>
      </w:r>
      <w:r>
        <w:rPr>
          <w:rFonts w:ascii="Consolas" w:hAnsi="Consolas" w:eastAsia="仿宋"/>
          <w:sz w:val="20"/>
        </w:rPr>
        <w:t xml:space="preserve">      "netUnitPrice": 0.00,</w:t>
      </w:r>
      <w:r>
        <w:rPr>
          <w:rFonts w:ascii="Consolas" w:hAnsi="Consolas" w:eastAsia="仿宋"/>
          <w:sz w:val="20"/>
        </w:rPr>
        <w:br w:type="textWrapping"/>
      </w:r>
      <w:r>
        <w:rPr>
          <w:rFonts w:ascii="Consolas" w:hAnsi="Consolas" w:eastAsia="仿宋"/>
          <w:sz w:val="20"/>
        </w:rPr>
        <w:t xml:space="preserve">      "netUsdUnitPrice": 0.00,</w:t>
      </w:r>
      <w:r>
        <w:rPr>
          <w:rFonts w:ascii="Consolas" w:hAnsi="Consolas" w:eastAsia="仿宋"/>
          <w:sz w:val="20"/>
        </w:rPr>
        <w:br w:type="textWrapping"/>
      </w:r>
      <w:r>
        <w:rPr>
          <w:rFonts w:ascii="Consolas" w:hAnsi="Consolas" w:eastAsia="仿宋"/>
          <w:sz w:val="20"/>
        </w:rPr>
        <w:t xml:space="preserve">      "netAmount": 0.00,</w:t>
      </w:r>
      <w:r>
        <w:rPr>
          <w:rFonts w:ascii="Consolas" w:hAnsi="Consolas" w:eastAsia="仿宋"/>
          <w:sz w:val="20"/>
        </w:rPr>
        <w:br w:type="textWrapping"/>
      </w:r>
      <w:r>
        <w:rPr>
          <w:rFonts w:ascii="Consolas" w:hAnsi="Consolas" w:eastAsia="仿宋"/>
          <w:sz w:val="20"/>
        </w:rPr>
        <w:t xml:space="preserve">      "remainingAmount": 0.00,</w:t>
      </w:r>
      <w:r>
        <w:rPr>
          <w:rFonts w:ascii="Consolas" w:hAnsi="Consolas" w:eastAsia="仿宋"/>
          <w:sz w:val="20"/>
        </w:rPr>
        <w:br w:type="textWrapping"/>
      </w:r>
      <w:r>
        <w:rPr>
          <w:rFonts w:ascii="Consolas" w:hAnsi="Consolas" w:eastAsia="仿宋"/>
          <w:sz w:val="20"/>
        </w:rPr>
        <w:t xml:space="preserve">      "orderStatus": "",</w:t>
      </w:r>
      <w:r>
        <w:rPr>
          <w:rFonts w:ascii="Consolas" w:hAnsi="Consolas" w:eastAsia="仿宋"/>
          <w:sz w:val="20"/>
        </w:rPr>
        <w:br w:type="textWrapping"/>
      </w:r>
      <w:r>
        <w:rPr>
          <w:rFonts w:ascii="Consolas" w:hAnsi="Consolas" w:eastAsia="仿宋"/>
          <w:sz w:val="20"/>
        </w:rPr>
        <w:t xml:space="preserve">      "onCreditHold": null,</w:t>
      </w:r>
      <w:r>
        <w:rPr>
          <w:rFonts w:ascii="Consolas" w:hAnsi="Consolas" w:eastAsia="仿宋"/>
          <w:sz w:val="20"/>
        </w:rPr>
        <w:br w:type="textWrapping"/>
      </w:r>
      <w:r>
        <w:rPr>
          <w:rFonts w:ascii="Consolas" w:hAnsi="Consolas" w:eastAsia="仿宋"/>
          <w:sz w:val="20"/>
        </w:rPr>
        <w:t xml:space="preserve">      "originalCustomerRequestDate": "",</w:t>
      </w:r>
      <w:r>
        <w:rPr>
          <w:rFonts w:ascii="Consolas" w:hAnsi="Consolas" w:eastAsia="仿宋"/>
          <w:sz w:val="20"/>
        </w:rPr>
        <w:br w:type="textWrapping"/>
      </w:r>
      <w:r>
        <w:rPr>
          <w:rFonts w:ascii="Consolas" w:hAnsi="Consolas" w:eastAsia="仿宋"/>
          <w:sz w:val="20"/>
        </w:rPr>
        <w:t xml:space="preserve">      "originalCustomerRequestFiscalMonth": "",</w:t>
      </w:r>
      <w:r>
        <w:rPr>
          <w:rFonts w:ascii="Consolas" w:hAnsi="Consolas" w:eastAsia="仿宋"/>
          <w:sz w:val="20"/>
        </w:rPr>
        <w:br w:type="textWrapping"/>
      </w:r>
      <w:r>
        <w:rPr>
          <w:rFonts w:ascii="Consolas" w:hAnsi="Consolas" w:eastAsia="仿宋"/>
          <w:sz w:val="20"/>
        </w:rPr>
        <w:t xml:space="preserve">      "currentCustomerRequestDate": "",</w:t>
      </w:r>
      <w:r>
        <w:rPr>
          <w:rFonts w:ascii="Consolas" w:hAnsi="Consolas" w:eastAsia="仿宋"/>
          <w:sz w:val="20"/>
        </w:rPr>
        <w:br w:type="textWrapping"/>
      </w:r>
      <w:r>
        <w:rPr>
          <w:rFonts w:ascii="Consolas" w:hAnsi="Consolas" w:eastAsia="仿宋"/>
          <w:sz w:val="20"/>
        </w:rPr>
        <w:t xml:space="preserve">      "currentCustomerRequestFiscalMonth": "",</w:t>
      </w:r>
      <w:r>
        <w:rPr>
          <w:rFonts w:ascii="Consolas" w:hAnsi="Consolas" w:eastAsia="仿宋"/>
          <w:sz w:val="20"/>
        </w:rPr>
        <w:br w:type="textWrapping"/>
      </w:r>
      <w:r>
        <w:rPr>
          <w:rFonts w:ascii="Consolas" w:hAnsi="Consolas" w:eastAsia="仿宋"/>
          <w:sz w:val="20"/>
        </w:rPr>
        <w:t xml:space="preserve">      "originalScheduledShipDate": "",</w:t>
      </w:r>
      <w:r>
        <w:rPr>
          <w:rFonts w:ascii="Consolas" w:hAnsi="Consolas" w:eastAsia="仿宋"/>
          <w:sz w:val="20"/>
        </w:rPr>
        <w:br w:type="textWrapping"/>
      </w:r>
      <w:r>
        <w:rPr>
          <w:rFonts w:ascii="Consolas" w:hAnsi="Consolas" w:eastAsia="仿宋"/>
          <w:sz w:val="20"/>
        </w:rPr>
        <w:t xml:space="preserve">      "originalScheduleShipFiscalMonth": "",</w:t>
      </w:r>
      <w:r>
        <w:rPr>
          <w:rFonts w:ascii="Consolas" w:hAnsi="Consolas" w:eastAsia="仿宋"/>
          <w:sz w:val="20"/>
        </w:rPr>
        <w:br w:type="textWrapping"/>
      </w:r>
      <w:r>
        <w:rPr>
          <w:rFonts w:ascii="Consolas" w:hAnsi="Consolas" w:eastAsia="仿宋"/>
          <w:sz w:val="20"/>
        </w:rPr>
        <w:t xml:space="preserve">      "currentScheduledShipDate": "",</w:t>
      </w:r>
      <w:r>
        <w:rPr>
          <w:rFonts w:ascii="Consolas" w:hAnsi="Consolas" w:eastAsia="仿宋"/>
          <w:sz w:val="20"/>
        </w:rPr>
        <w:br w:type="textWrapping"/>
      </w:r>
      <w:r>
        <w:rPr>
          <w:rFonts w:ascii="Consolas" w:hAnsi="Consolas" w:eastAsia="仿宋"/>
          <w:sz w:val="20"/>
        </w:rPr>
        <w:t xml:space="preserve">      "currentScheduledShipFiscalMonth": "",</w:t>
      </w:r>
      <w:r>
        <w:rPr>
          <w:rFonts w:ascii="Consolas" w:hAnsi="Consolas" w:eastAsia="仿宋"/>
          <w:sz w:val="20"/>
        </w:rPr>
        <w:br w:type="textWrapping"/>
      </w:r>
      <w:r>
        <w:rPr>
          <w:rFonts w:ascii="Consolas" w:hAnsi="Consolas" w:eastAsia="仿宋"/>
          <w:sz w:val="20"/>
        </w:rPr>
        <w:t xml:space="preserve">      "freightTerm": "",</w:t>
      </w:r>
      <w:r>
        <w:rPr>
          <w:rFonts w:ascii="Consolas" w:hAnsi="Consolas" w:eastAsia="仿宋"/>
          <w:sz w:val="20"/>
        </w:rPr>
        <w:br w:type="textWrapping"/>
      </w:r>
      <w:r>
        <w:rPr>
          <w:rFonts w:ascii="Consolas" w:hAnsi="Consolas" w:eastAsia="仿宋"/>
          <w:sz w:val="20"/>
        </w:rPr>
        <w:t xml:space="preserve">      "totalStdCost": 0.00,</w:t>
      </w:r>
      <w:r>
        <w:rPr>
          <w:rFonts w:ascii="Consolas" w:hAnsi="Consolas" w:eastAsia="仿宋"/>
          <w:sz w:val="20"/>
        </w:rPr>
        <w:br w:type="textWrapping"/>
      </w:r>
      <w:r>
        <w:rPr>
          <w:rFonts w:ascii="Consolas" w:hAnsi="Consolas" w:eastAsia="仿宋"/>
          <w:sz w:val="20"/>
        </w:rPr>
        <w:t xml:space="preserve">      "serialLotNumber": "",</w:t>
      </w:r>
      <w:r>
        <w:rPr>
          <w:rFonts w:ascii="Consolas" w:hAnsi="Consolas" w:eastAsia="仿宋"/>
          <w:sz w:val="20"/>
        </w:rPr>
        <w:br w:type="textWrapping"/>
      </w:r>
      <w:r>
        <w:rPr>
          <w:rFonts w:ascii="Consolas" w:hAnsi="Consolas" w:eastAsia="仿宋"/>
          <w:sz w:val="20"/>
        </w:rPr>
        <w:t xml:space="preserve">      "dateCode": "",</w:t>
      </w:r>
      <w:r>
        <w:rPr>
          <w:rFonts w:ascii="Consolas" w:hAnsi="Consolas" w:eastAsia="仿宋"/>
          <w:sz w:val="20"/>
        </w:rPr>
        <w:br w:type="textWrapping"/>
      </w:r>
      <w:r>
        <w:rPr>
          <w:rFonts w:ascii="Consolas" w:hAnsi="Consolas" w:eastAsia="仿宋"/>
          <w:sz w:val="20"/>
        </w:rPr>
        <w:t xml:space="preserve">      "tax": 0.0,</w:t>
      </w:r>
      <w:r>
        <w:rPr>
          <w:rFonts w:ascii="Consolas" w:hAnsi="Consolas" w:eastAsia="仿宋"/>
          <w:sz w:val="20"/>
        </w:rPr>
        <w:br w:type="textWrapping"/>
      </w:r>
      <w:r>
        <w:rPr>
          <w:rFonts w:ascii="Consolas" w:hAnsi="Consolas" w:eastAsia="仿宋"/>
          <w:sz w:val="20"/>
        </w:rPr>
        <w:t xml:space="preserve">      "memoMain": null,</w:t>
      </w:r>
      <w:r>
        <w:rPr>
          <w:rFonts w:ascii="Consolas" w:hAnsi="Consolas" w:eastAsia="仿宋"/>
          <w:sz w:val="20"/>
        </w:rPr>
        <w:br w:type="textWrapping"/>
      </w:r>
      <w:r>
        <w:rPr>
          <w:rFonts w:ascii="Consolas" w:hAnsi="Consolas" w:eastAsia="仿宋"/>
          <w:sz w:val="20"/>
        </w:rPr>
        <w:t xml:space="preserve">      "lineDescription": "",</w:t>
      </w:r>
      <w:r>
        <w:rPr>
          <w:rFonts w:ascii="Consolas" w:hAnsi="Consolas" w:eastAsia="仿宋"/>
          <w:sz w:val="20"/>
        </w:rPr>
        <w:br w:type="textWrapping"/>
      </w:r>
      <w:r>
        <w:rPr>
          <w:rFonts w:ascii="Consolas" w:hAnsi="Consolas" w:eastAsia="仿宋"/>
          <w:sz w:val="20"/>
        </w:rPr>
        <w:t xml:space="preserve">      "formulaCurrency": "",</w:t>
      </w:r>
      <w:r>
        <w:rPr>
          <w:rFonts w:ascii="Consolas" w:hAnsi="Consolas" w:eastAsia="仿宋"/>
          <w:sz w:val="20"/>
        </w:rPr>
        <w:br w:type="textWrapping"/>
      </w:r>
      <w:r>
        <w:rPr>
          <w:rFonts w:ascii="Consolas" w:hAnsi="Consolas" w:eastAsia="仿宋"/>
          <w:sz w:val="20"/>
        </w:rPr>
        <w:t xml:space="preserve">      "onHold": null,</w:t>
      </w:r>
      <w:r>
        <w:rPr>
          <w:rFonts w:ascii="Consolas" w:hAnsi="Consolas" w:eastAsia="仿宋"/>
          <w:sz w:val="20"/>
        </w:rPr>
        <w:br w:type="textWrapping"/>
      </w:r>
      <w:r>
        <w:rPr>
          <w:rFonts w:ascii="Consolas" w:hAnsi="Consolas" w:eastAsia="仿宋"/>
          <w:sz w:val="20"/>
        </w:rPr>
        <w:t xml:space="preserve">      "reasonForHold": "",</w:t>
      </w:r>
      <w:r>
        <w:rPr>
          <w:rFonts w:ascii="Consolas" w:hAnsi="Consolas" w:eastAsia="仿宋"/>
          <w:sz w:val="20"/>
        </w:rPr>
        <w:br w:type="textWrapping"/>
      </w:r>
      <w:r>
        <w:rPr>
          <w:rFonts w:ascii="Consolas" w:hAnsi="Consolas" w:eastAsia="仿宋"/>
          <w:sz w:val="20"/>
        </w:rPr>
        <w:t xml:space="preserve">      "creditHold": "",</w:t>
      </w:r>
      <w:r>
        <w:rPr>
          <w:rFonts w:ascii="Consolas" w:hAnsi="Consolas" w:eastAsia="仿宋"/>
          <w:sz w:val="20"/>
        </w:rPr>
        <w:br w:type="textWrapping"/>
      </w:r>
      <w:r>
        <w:rPr>
          <w:rFonts w:ascii="Consolas" w:hAnsi="Consolas" w:eastAsia="仿宋"/>
          <w:sz w:val="20"/>
        </w:rPr>
        <w:t xml:space="preserve">      "buildFlag": " ",</w:t>
      </w:r>
      <w:r>
        <w:rPr>
          <w:rFonts w:ascii="Consolas" w:hAnsi="Consolas" w:eastAsia="仿宋"/>
          <w:sz w:val="20"/>
        </w:rPr>
        <w:br w:type="textWrapping"/>
      </w:r>
      <w:r>
        <w:rPr>
          <w:rFonts w:ascii="Consolas" w:hAnsi="Consolas" w:eastAsia="仿宋"/>
          <w:sz w:val="20"/>
        </w:rPr>
        <w:t xml:space="preserve">      "exportControlHold": " ",</w:t>
      </w:r>
      <w:r>
        <w:rPr>
          <w:rFonts w:ascii="Consolas" w:hAnsi="Consolas" w:eastAsia="仿宋"/>
          <w:sz w:val="20"/>
        </w:rPr>
        <w:br w:type="textWrapping"/>
      </w:r>
      <w:r>
        <w:rPr>
          <w:rFonts w:ascii="Consolas" w:hAnsi="Consolas" w:eastAsia="仿宋"/>
          <w:sz w:val="20"/>
        </w:rPr>
        <w:t xml:space="preserve">      "customerCarrierAccount": "",</w:t>
      </w:r>
      <w:r>
        <w:rPr>
          <w:rFonts w:ascii="Consolas" w:hAnsi="Consolas" w:eastAsia="仿宋"/>
          <w:sz w:val="20"/>
        </w:rPr>
        <w:br w:type="textWrapping"/>
      </w:r>
      <w:r>
        <w:rPr>
          <w:rFonts w:ascii="Consolas" w:hAnsi="Consolas" w:eastAsia="仿宋"/>
          <w:sz w:val="20"/>
        </w:rPr>
        <w:t xml:space="preserve">      "email": "",</w:t>
      </w:r>
      <w:r>
        <w:rPr>
          <w:rFonts w:ascii="Consolas" w:hAnsi="Consolas" w:eastAsia="仿宋"/>
          <w:sz w:val="20"/>
        </w:rPr>
        <w:br w:type="textWrapping"/>
      </w:r>
      <w:r>
        <w:rPr>
          <w:rFonts w:ascii="Consolas" w:hAnsi="Consolas" w:eastAsia="仿宋"/>
          <w:sz w:val="20"/>
        </w:rPr>
        <w:t xml:space="preserve">      "phone": "",</w:t>
      </w:r>
      <w:r>
        <w:rPr>
          <w:rFonts w:ascii="Consolas" w:hAnsi="Consolas" w:eastAsia="仿宋"/>
          <w:sz w:val="20"/>
        </w:rPr>
        <w:br w:type="textWrapping"/>
      </w:r>
      <w:r>
        <w:rPr>
          <w:rFonts w:ascii="Consolas" w:hAnsi="Consolas" w:eastAsia="仿宋"/>
          <w:sz w:val="20"/>
        </w:rPr>
        <w:t xml:space="preserve">      "attention": "",</w:t>
      </w:r>
      <w:r>
        <w:rPr>
          <w:rFonts w:ascii="Consolas" w:hAnsi="Consolas" w:eastAsia="仿宋"/>
          <w:sz w:val="20"/>
        </w:rPr>
        <w:br w:type="textWrapping"/>
      </w:r>
      <w:r>
        <w:rPr>
          <w:rFonts w:ascii="Consolas" w:hAnsi="Consolas" w:eastAsia="仿宋"/>
          <w:sz w:val="20"/>
        </w:rPr>
        <w:t xml:space="preserve">      "addressee": "",</w:t>
      </w:r>
      <w:r>
        <w:rPr>
          <w:rFonts w:ascii="Consolas" w:hAnsi="Consolas" w:eastAsia="仿宋"/>
          <w:sz w:val="20"/>
        </w:rPr>
        <w:br w:type="textWrapping"/>
      </w:r>
      <w:r>
        <w:rPr>
          <w:rFonts w:ascii="Consolas" w:hAnsi="Consolas" w:eastAsia="仿宋"/>
          <w:sz w:val="20"/>
        </w:rPr>
        <w:t xml:space="preserve">      "createBy": "",</w:t>
      </w:r>
      <w:r>
        <w:rPr>
          <w:rFonts w:ascii="Consolas" w:hAnsi="Consolas" w:eastAsia="仿宋"/>
          <w:sz w:val="20"/>
        </w:rPr>
        <w:br w:type="textWrapping"/>
      </w:r>
      <w:r>
        <w:rPr>
          <w:rFonts w:ascii="Consolas" w:hAnsi="Consolas" w:eastAsia="仿宋"/>
          <w:sz w:val="20"/>
        </w:rPr>
        <w:t xml:space="preserve">      "createTime": "",</w:t>
      </w:r>
      <w:r>
        <w:rPr>
          <w:rFonts w:ascii="Consolas" w:hAnsi="Consolas" w:eastAsia="仿宋"/>
          <w:sz w:val="20"/>
        </w:rPr>
        <w:br w:type="textWrapping"/>
      </w:r>
      <w:r>
        <w:rPr>
          <w:rFonts w:ascii="Consolas" w:hAnsi="Consolas" w:eastAsia="仿宋"/>
          <w:sz w:val="20"/>
        </w:rPr>
        <w:t xml:space="preserve">      "updateBy": "",</w:t>
      </w:r>
      <w:r>
        <w:rPr>
          <w:rFonts w:ascii="Consolas" w:hAnsi="Consolas" w:eastAsia="仿宋"/>
          <w:sz w:val="20"/>
        </w:rPr>
        <w:br w:type="textWrapping"/>
      </w:r>
      <w:r>
        <w:rPr>
          <w:rFonts w:ascii="Consolas" w:hAnsi="Consolas" w:eastAsia="仿宋"/>
          <w:sz w:val="20"/>
        </w:rPr>
        <w:t xml:space="preserve">      "updateTime":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w:t>
      </w:r>
    </w:p>
    <w:p w14:paraId="0B3BC76A">
      <w:pPr>
        <w:pStyle w:val="5"/>
        <w:bidi w:val="0"/>
      </w:pPr>
      <w:r>
        <w:t>Failure Response Example</w:t>
      </w:r>
    </w:p>
    <w:p w14:paraId="154A1C59">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"status": "error",</w:t>
      </w:r>
      <w:r>
        <w:rPr>
          <w:rFonts w:ascii="Consolas" w:hAnsi="Consolas" w:eastAsia="仿宋"/>
          <w:sz w:val="20"/>
        </w:rPr>
        <w:br w:type="textWrapping"/>
      </w:r>
      <w:r>
        <w:rPr>
          <w:rFonts w:ascii="Consolas" w:hAnsi="Consolas" w:eastAsia="仿宋"/>
          <w:sz w:val="20"/>
        </w:rPr>
        <w:t xml:space="preserve">  "message": "Validation failed",</w:t>
      </w:r>
      <w:r>
        <w:rPr>
          <w:rFonts w:ascii="Consolas" w:hAnsi="Consolas" w:eastAsia="仿宋"/>
          <w:sz w:val="20"/>
        </w:rPr>
        <w:br w:type="textWrapping"/>
      </w:r>
      <w:r>
        <w:rPr>
          <w:rFonts w:ascii="Consolas" w:hAnsi="Consolas" w:eastAsia="仿宋"/>
          <w:sz w:val="20"/>
        </w:rPr>
        <w:t xml:space="preserve">  "errors": ""</w:t>
      </w:r>
      <w:r>
        <w:rPr>
          <w:rFonts w:ascii="Consolas" w:hAnsi="Consolas" w:eastAsia="仿宋"/>
          <w:sz w:val="20"/>
        </w:rPr>
        <w:br w:type="textWrapping"/>
      </w:r>
      <w:r>
        <w:rPr>
          <w:rFonts w:ascii="Consolas" w:hAnsi="Consolas" w:eastAsia="仿宋"/>
          <w:sz w:val="20"/>
        </w:rPr>
        <w:t>}</w:t>
      </w:r>
    </w:p>
    <w:p w14:paraId="1FCC352B">
      <w:r>
        <w:br w:type="page"/>
      </w:r>
    </w:p>
    <w:p w14:paraId="19222627">
      <w:pPr>
        <w:pStyle w:val="3"/>
        <w:bidi w:val="0"/>
      </w:pPr>
      <w:r>
        <w:t>3. PO Create</w:t>
      </w:r>
    </w:p>
    <w:p w14:paraId="571DD6BA">
      <w:r>
        <w:rPr>
          <w:rFonts w:ascii="Times New Roman" w:hAnsi="Times New Roman" w:eastAsia="宋体"/>
          <w:b/>
          <w:sz w:val="24"/>
        </w:rPr>
        <w:t>Request Method:</w:t>
      </w:r>
      <w:r>
        <w:rPr>
          <w:rFonts w:ascii="Times New Roman" w:hAnsi="Times New Roman" w:eastAsia="宋体"/>
          <w:sz w:val="24"/>
        </w:rPr>
        <w:t xml:space="preserve"> </w:t>
      </w:r>
      <w:r>
        <w:rPr>
          <w:rFonts w:ascii="Consolas" w:hAnsi="Consolas" w:eastAsia="仿宋"/>
          <w:color w:val="C83232"/>
          <w:sz w:val="20"/>
        </w:rPr>
        <w:t>POST</w:t>
      </w:r>
    </w:p>
    <w:p w14:paraId="0A5FA018">
      <w:r>
        <w:rPr>
          <w:rFonts w:ascii="Times New Roman" w:hAnsi="Times New Roman" w:eastAsia="宋体"/>
          <w:b/>
          <w:sz w:val="24"/>
        </w:rPr>
        <w:t>Request URL:</w:t>
      </w:r>
      <w:r>
        <w:rPr>
          <w:rFonts w:ascii="Times New Roman" w:hAnsi="Times New Roman" w:eastAsia="宋体"/>
          <w:sz w:val="24"/>
        </w:rPr>
        <w:t xml:space="preserve"> Provided by Boomi</w:t>
      </w:r>
    </w:p>
    <w:p w14:paraId="531CF8DB">
      <w:r>
        <w:rPr>
          <w:rFonts w:ascii="Times New Roman" w:hAnsi="Times New Roman" w:eastAsia="宋体"/>
          <w:b/>
          <w:sz w:val="24"/>
        </w:rPr>
        <w:t>Data Format:</w:t>
      </w:r>
      <w:r>
        <w:rPr>
          <w:rFonts w:ascii="Times New Roman" w:hAnsi="Times New Roman" w:eastAsia="宋体"/>
          <w:sz w:val="24"/>
        </w:rPr>
        <w:t xml:space="preserve"> </w:t>
      </w:r>
      <w:r>
        <w:rPr>
          <w:rFonts w:ascii="Consolas" w:hAnsi="Consolas" w:eastAsia="仿宋"/>
          <w:color w:val="C83232"/>
          <w:sz w:val="20"/>
        </w:rPr>
        <w:t>application/json</w:t>
      </w:r>
    </w:p>
    <w:p w14:paraId="1A691EFB">
      <w:r>
        <w:rPr>
          <w:rFonts w:ascii="Times New Roman" w:hAnsi="Times New Roman" w:eastAsia="宋体"/>
          <w:b/>
          <w:sz w:val="24"/>
        </w:rPr>
        <w:t>Authentication Method:</w:t>
      </w:r>
      <w:r>
        <w:rPr>
          <w:rFonts w:ascii="Times New Roman" w:hAnsi="Times New Roman" w:eastAsia="宋体"/>
          <w:sz w:val="24"/>
        </w:rPr>
        <w:t xml:space="preserve"> Provided by Boomi</w:t>
      </w:r>
    </w:p>
    <w:p w14:paraId="3932B2C6">
      <w:pPr>
        <w:pStyle w:val="4"/>
        <w:bidi w:val="0"/>
      </w:pPr>
      <w:r>
        <w:t>Request Parameters</w:t>
      </w:r>
    </w:p>
    <w:p w14:paraId="623187E2">
      <w:pPr>
        <w:pStyle w:val="5"/>
        <w:bidi w:val="0"/>
      </w:pPr>
      <w:r>
        <w:t>Request Headers (Headers)</w:t>
      </w:r>
    </w:p>
    <w:p w14:paraId="14C1C3D6">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"Content-Type": "application/json",</w:t>
      </w:r>
      <w:r>
        <w:rPr>
          <w:rFonts w:ascii="Consolas" w:hAnsi="Consolas" w:eastAsia="仿宋"/>
          <w:sz w:val="20"/>
        </w:rPr>
        <w:br w:type="textWrapping"/>
      </w:r>
      <w:r>
        <w:rPr>
          <w:rFonts w:ascii="Consolas" w:hAnsi="Consolas" w:eastAsia="仿宋"/>
          <w:sz w:val="20"/>
        </w:rPr>
        <w:t xml:space="preserve">  "Authorization": "Provided by Boomi"</w:t>
      </w:r>
      <w:r>
        <w:rPr>
          <w:rFonts w:ascii="Consolas" w:hAnsi="Consolas" w:eastAsia="仿宋"/>
          <w:sz w:val="20"/>
        </w:rPr>
        <w:br w:type="textWrapping"/>
      </w:r>
      <w:r>
        <w:rPr>
          <w:rFonts w:ascii="Consolas" w:hAnsi="Consolas" w:eastAsia="仿宋"/>
          <w:sz w:val="20"/>
        </w:rPr>
        <w:t>}</w:t>
      </w:r>
    </w:p>
    <w:p w14:paraId="69EEE821">
      <w:pPr>
        <w:pStyle w:val="5"/>
        <w:bidi w:val="0"/>
      </w:pPr>
      <w:r>
        <w:t>Request Body Structure</w:t>
      </w:r>
    </w:p>
    <w:p w14:paraId="555B5BCE">
      <w:pPr>
        <w:bidi w:val="0"/>
      </w:pPr>
      <w:r>
        <w:t>Request Body Examples</w:t>
      </w:r>
    </w:p>
    <w:p w14:paraId="23FC8C96">
      <w:pPr>
        <w:pStyle w:val="6"/>
        <w:bidi w:val="0"/>
        <w:rPr>
          <w:highlight w:val="red"/>
        </w:rPr>
      </w:pPr>
      <w:r>
        <w:rPr>
          <w:highlight w:val="red"/>
        </w:rPr>
        <w:t>Non Inventory PO</w:t>
      </w:r>
    </w:p>
    <w:p w14:paraId="440F072D">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"customForm": "",</w:t>
      </w:r>
      <w:r>
        <w:rPr>
          <w:rFonts w:ascii="Consolas" w:hAnsi="Consolas" w:eastAsia="仿宋"/>
          <w:sz w:val="20"/>
        </w:rPr>
        <w:br w:type="textWrapping"/>
      </w:r>
      <w:r>
        <w:rPr>
          <w:rFonts w:ascii="Consolas" w:hAnsi="Consolas" w:eastAsia="仿宋"/>
          <w:sz w:val="20"/>
        </w:rPr>
        <w:t xml:space="preserve">  "vendorId": "",</w:t>
      </w:r>
      <w:r>
        <w:rPr>
          <w:rFonts w:ascii="Consolas" w:hAnsi="Consolas" w:eastAsia="仿宋"/>
          <w:sz w:val="20"/>
        </w:rPr>
        <w:br w:type="textWrapping"/>
      </w:r>
      <w:r>
        <w:rPr>
          <w:rFonts w:ascii="Consolas" w:hAnsi="Consolas" w:eastAsia="仿宋"/>
          <w:sz w:val="20"/>
        </w:rPr>
        <w:t xml:space="preserve">  "vendorName": "",</w:t>
      </w:r>
      <w:r>
        <w:rPr>
          <w:rFonts w:ascii="Consolas" w:hAnsi="Consolas" w:eastAsia="仿宋"/>
          <w:sz w:val="20"/>
        </w:rPr>
        <w:br w:type="textWrapping"/>
      </w:r>
      <w:r>
        <w:rPr>
          <w:rFonts w:ascii="Consolas" w:hAnsi="Consolas" w:eastAsia="仿宋"/>
          <w:sz w:val="20"/>
        </w:rPr>
        <w:t xml:space="preserve">  "employee": "",</w:t>
      </w:r>
      <w:r>
        <w:rPr>
          <w:rFonts w:ascii="Consolas" w:hAnsi="Consolas" w:eastAsia="仿宋"/>
          <w:sz w:val="20"/>
        </w:rPr>
        <w:br w:type="textWrapping"/>
      </w:r>
      <w:r>
        <w:rPr>
          <w:rFonts w:ascii="Consolas" w:hAnsi="Consolas" w:eastAsia="仿宋"/>
          <w:sz w:val="20"/>
        </w:rPr>
        <w:t xml:space="preserve">  "project": "",</w:t>
      </w:r>
      <w:r>
        <w:rPr>
          <w:rFonts w:ascii="Consolas" w:hAnsi="Consolas" w:eastAsia="仿宋"/>
          <w:sz w:val="20"/>
        </w:rPr>
        <w:br w:type="textWrapping"/>
      </w:r>
      <w:r>
        <w:rPr>
          <w:rFonts w:ascii="Consolas" w:hAnsi="Consolas" w:eastAsia="仿宋"/>
          <w:sz w:val="20"/>
        </w:rPr>
        <w:t xml:space="preserve">  "shipBy": "",</w:t>
      </w:r>
      <w:r>
        <w:rPr>
          <w:rFonts w:ascii="Consolas" w:hAnsi="Consolas" w:eastAsia="仿宋"/>
          <w:sz w:val="20"/>
        </w:rPr>
        <w:br w:type="textWrapping"/>
      </w:r>
      <w:r>
        <w:rPr>
          <w:rFonts w:ascii="Consolas" w:hAnsi="Consolas" w:eastAsia="仿宋"/>
          <w:sz w:val="20"/>
        </w:rPr>
        <w:t xml:space="preserve">  "date": "",</w:t>
      </w:r>
      <w:r>
        <w:rPr>
          <w:rFonts w:ascii="Consolas" w:hAnsi="Consolas" w:eastAsia="仿宋"/>
          <w:sz w:val="20"/>
        </w:rPr>
        <w:br w:type="textWrapping"/>
      </w:r>
      <w:r>
        <w:rPr>
          <w:rFonts w:ascii="Consolas" w:hAnsi="Consolas" w:eastAsia="仿宋"/>
          <w:sz w:val="20"/>
        </w:rPr>
        <w:t xml:space="preserve">  "memo": "",</w:t>
      </w:r>
      <w:r>
        <w:rPr>
          <w:rFonts w:ascii="Consolas" w:hAnsi="Consolas" w:eastAsia="仿宋"/>
          <w:sz w:val="20"/>
        </w:rPr>
        <w:br w:type="textWrapping"/>
      </w:r>
      <w:r>
        <w:rPr>
          <w:rFonts w:ascii="Consolas" w:hAnsi="Consolas" w:eastAsia="仿宋"/>
          <w:sz w:val="20"/>
        </w:rPr>
        <w:t xml:space="preserve">  "approvalStatus": "",</w:t>
      </w:r>
      <w:r>
        <w:rPr>
          <w:rFonts w:ascii="Consolas" w:hAnsi="Consolas" w:eastAsia="仿宋"/>
          <w:sz w:val="20"/>
        </w:rPr>
        <w:br w:type="textWrapping"/>
      </w:r>
      <w:r>
        <w:rPr>
          <w:rFonts w:ascii="Consolas" w:hAnsi="Consolas" w:eastAsia="仿宋"/>
          <w:sz w:val="20"/>
        </w:rPr>
        <w:t xml:space="preserve">  "poNextApprover": "",</w:t>
      </w:r>
      <w:r>
        <w:rPr>
          <w:rFonts w:ascii="Consolas" w:hAnsi="Consolas" w:eastAsia="仿宋"/>
          <w:sz w:val="20"/>
        </w:rPr>
        <w:br w:type="textWrapping"/>
      </w:r>
      <w:r>
        <w:rPr>
          <w:rFonts w:ascii="Consolas" w:hAnsi="Consolas" w:eastAsia="仿宋"/>
          <w:sz w:val="20"/>
        </w:rPr>
        <w:t xml:space="preserve">  "nextApprover": "",</w:t>
      </w:r>
      <w:r>
        <w:rPr>
          <w:rFonts w:ascii="Consolas" w:hAnsi="Consolas" w:eastAsia="仿宋"/>
          <w:sz w:val="20"/>
        </w:rPr>
        <w:br w:type="textWrapping"/>
      </w:r>
      <w:r>
        <w:rPr>
          <w:rFonts w:ascii="Consolas" w:hAnsi="Consolas" w:eastAsia="仿宋"/>
          <w:sz w:val="20"/>
        </w:rPr>
        <w:t xml:space="preserve">  "requestor": "",</w:t>
      </w:r>
      <w:r>
        <w:rPr>
          <w:rFonts w:ascii="Consolas" w:hAnsi="Consolas" w:eastAsia="仿宋"/>
          <w:sz w:val="20"/>
        </w:rPr>
        <w:br w:type="textWrapping"/>
      </w:r>
      <w:r>
        <w:rPr>
          <w:rFonts w:ascii="Consolas" w:hAnsi="Consolas" w:eastAsia="仿宋"/>
          <w:sz w:val="20"/>
        </w:rPr>
        <w:t xml:space="preserve">  "returnEmail": "",</w:t>
      </w:r>
      <w:r>
        <w:rPr>
          <w:rFonts w:ascii="Consolas" w:hAnsi="Consolas" w:eastAsia="仿宋"/>
          <w:sz w:val="20"/>
        </w:rPr>
        <w:br w:type="textWrapping"/>
      </w:r>
      <w:r>
        <w:rPr>
          <w:rFonts w:ascii="Consolas" w:hAnsi="Consolas" w:eastAsia="仿宋"/>
          <w:sz w:val="20"/>
        </w:rPr>
        <w:t xml:space="preserve">  "shipToAddress": "",</w:t>
      </w:r>
      <w:r>
        <w:rPr>
          <w:rFonts w:ascii="Consolas" w:hAnsi="Consolas" w:eastAsia="仿宋"/>
          <w:sz w:val="20"/>
        </w:rPr>
        <w:br w:type="textWrapping"/>
      </w:r>
      <w:r>
        <w:rPr>
          <w:rFonts w:ascii="Consolas" w:hAnsi="Consolas" w:eastAsia="仿宋"/>
          <w:sz w:val="20"/>
        </w:rPr>
        <w:t xml:space="preserve">  "otherNotes": "",</w:t>
      </w:r>
      <w:r>
        <w:rPr>
          <w:rFonts w:ascii="Consolas" w:hAnsi="Consolas" w:eastAsia="仿宋"/>
          <w:sz w:val="20"/>
        </w:rPr>
        <w:br w:type="textWrapping"/>
      </w:r>
      <w:r>
        <w:rPr>
          <w:rFonts w:ascii="Consolas" w:hAnsi="Consolas" w:eastAsia="仿宋"/>
          <w:sz w:val="20"/>
        </w:rPr>
        <w:t xml:space="preserve">  "businessPurpose": "",</w:t>
      </w:r>
      <w:r>
        <w:rPr>
          <w:rFonts w:ascii="Consolas" w:hAnsi="Consolas" w:eastAsia="仿宋"/>
          <w:sz w:val="20"/>
        </w:rPr>
        <w:br w:type="textWrapping"/>
      </w:r>
      <w:r>
        <w:rPr>
          <w:rFonts w:ascii="Consolas" w:hAnsi="Consolas" w:eastAsia="仿宋"/>
          <w:sz w:val="20"/>
        </w:rPr>
        <w:t xml:space="preserve">  "subsidiary": "",</w:t>
      </w:r>
      <w:r>
        <w:rPr>
          <w:rFonts w:ascii="Consolas" w:hAnsi="Consolas" w:eastAsia="仿宋"/>
          <w:sz w:val="20"/>
        </w:rPr>
        <w:br w:type="textWrapping"/>
      </w:r>
      <w:r>
        <w:rPr>
          <w:rFonts w:ascii="Consolas" w:hAnsi="Consolas" w:eastAsia="仿宋"/>
          <w:sz w:val="20"/>
        </w:rPr>
        <w:t xml:space="preserve">  "department": "",</w:t>
      </w:r>
      <w:r>
        <w:rPr>
          <w:rFonts w:ascii="Consolas" w:hAnsi="Consolas" w:eastAsia="仿宋"/>
          <w:sz w:val="20"/>
        </w:rPr>
        <w:br w:type="textWrapping"/>
      </w:r>
      <w:r>
        <w:rPr>
          <w:rFonts w:ascii="Consolas" w:hAnsi="Consolas" w:eastAsia="仿宋"/>
          <w:sz w:val="20"/>
        </w:rPr>
        <w:t xml:space="preserve">  "currency": "",</w:t>
      </w:r>
      <w:r>
        <w:rPr>
          <w:rFonts w:ascii="Consolas" w:hAnsi="Consolas" w:eastAsia="仿宋"/>
          <w:sz w:val="20"/>
        </w:rPr>
        <w:br w:type="textWrapping"/>
      </w:r>
      <w:r>
        <w:rPr>
          <w:rFonts w:ascii="Consolas" w:hAnsi="Consolas" w:eastAsia="仿宋"/>
          <w:sz w:val="20"/>
        </w:rPr>
        <w:t xml:space="preserve">  "resubmittedForApproval": true/false,</w:t>
      </w:r>
      <w:r>
        <w:rPr>
          <w:rFonts w:ascii="Consolas" w:hAnsi="Consolas" w:eastAsia="仿宋"/>
          <w:sz w:val="20"/>
        </w:rPr>
        <w:br w:type="textWrapping"/>
      </w:r>
      <w:r>
        <w:rPr>
          <w:rFonts w:ascii="Consolas" w:hAnsi="Consolas" w:eastAsia="仿宋"/>
          <w:sz w:val="20"/>
        </w:rPr>
        <w:t xml:space="preserve">  "taxable": true/false,</w:t>
      </w:r>
      <w:r>
        <w:rPr>
          <w:rFonts w:ascii="Consolas" w:hAnsi="Consolas" w:eastAsia="仿宋"/>
          <w:sz w:val="20"/>
        </w:rPr>
        <w:br w:type="textWrapping"/>
      </w:r>
      <w:r>
        <w:rPr>
          <w:rFonts w:ascii="Consolas" w:hAnsi="Consolas" w:eastAsia="仿宋"/>
          <w:sz w:val="20"/>
        </w:rPr>
        <w:t xml:space="preserve">  "pdfTotal": 0.00,</w:t>
      </w:r>
      <w:r>
        <w:rPr>
          <w:rFonts w:ascii="Consolas" w:hAnsi="Consolas" w:eastAsia="仿宋"/>
          <w:sz w:val="20"/>
        </w:rPr>
        <w:br w:type="textWrapping"/>
      </w:r>
      <w:r>
        <w:rPr>
          <w:rFonts w:ascii="Consolas" w:hAnsi="Consolas" w:eastAsia="仿宋"/>
          <w:sz w:val="20"/>
        </w:rPr>
        <w:t xml:space="preserve">  "pairedIntercompanyTransaction": null,</w:t>
      </w:r>
      <w:r>
        <w:rPr>
          <w:rFonts w:ascii="Consolas" w:hAnsi="Consolas" w:eastAsia="仿宋"/>
          <w:sz w:val="20"/>
        </w:rPr>
        <w:br w:type="textWrapping"/>
      </w:r>
      <w:r>
        <w:rPr>
          <w:rFonts w:ascii="Consolas" w:hAnsi="Consolas" w:eastAsia="仿宋"/>
          <w:sz w:val="20"/>
        </w:rPr>
        <w:t xml:space="preserve">  "jeApprovalNote": null,</w:t>
      </w:r>
      <w:r>
        <w:rPr>
          <w:rFonts w:ascii="Consolas" w:hAnsi="Consolas" w:eastAsia="仿宋"/>
          <w:sz w:val="20"/>
        </w:rPr>
        <w:br w:type="textWrapping"/>
      </w:r>
      <w:r>
        <w:rPr>
          <w:rFonts w:ascii="Consolas" w:hAnsi="Consolas" w:eastAsia="仿宋"/>
          <w:sz w:val="20"/>
        </w:rPr>
        <w:t xml:space="preserve">  "intercompanyStatus": null,</w:t>
      </w:r>
      <w:r>
        <w:rPr>
          <w:rFonts w:ascii="Consolas" w:hAnsi="Consolas" w:eastAsia="仿宋"/>
          <w:sz w:val="20"/>
        </w:rPr>
        <w:br w:type="textWrapping"/>
      </w:r>
      <w:r>
        <w:rPr>
          <w:rFonts w:ascii="Consolas" w:hAnsi="Consolas" w:eastAsia="仿宋"/>
          <w:sz w:val="20"/>
        </w:rPr>
        <w:t xml:space="preserve">  "location": "",</w:t>
      </w:r>
      <w:r>
        <w:rPr>
          <w:rFonts w:ascii="Consolas" w:hAnsi="Consolas" w:eastAsia="仿宋"/>
          <w:sz w:val="20"/>
        </w:rPr>
        <w:br w:type="textWrapping"/>
      </w:r>
      <w:r>
        <w:rPr>
          <w:rFonts w:ascii="Consolas" w:hAnsi="Consolas" w:eastAsia="仿宋"/>
          <w:sz w:val="20"/>
        </w:rPr>
        <w:t xml:space="preserve">  "createdFromExp": null,</w:t>
      </w:r>
      <w:r>
        <w:rPr>
          <w:rFonts w:ascii="Consolas" w:hAnsi="Consolas" w:eastAsia="仿宋"/>
          <w:sz w:val="20"/>
        </w:rPr>
        <w:br w:type="textWrapping"/>
      </w:r>
      <w:r>
        <w:rPr>
          <w:rFonts w:ascii="Consolas" w:hAnsi="Consolas" w:eastAsia="仿宋"/>
          <w:sz w:val="20"/>
        </w:rPr>
        <w:t xml:space="preserve">  "voucherId": null,</w:t>
      </w:r>
      <w:r>
        <w:rPr>
          <w:rFonts w:ascii="Consolas" w:hAnsi="Consolas" w:eastAsia="仿宋"/>
          <w:sz w:val="20"/>
        </w:rPr>
        <w:br w:type="textWrapping"/>
      </w:r>
      <w:r>
        <w:rPr>
          <w:rFonts w:ascii="Consolas" w:hAnsi="Consolas" w:eastAsia="仿宋"/>
          <w:sz w:val="20"/>
        </w:rPr>
        <w:t xml:space="preserve">  "totalConvertedToUsd": 0.00,</w:t>
      </w:r>
      <w:r>
        <w:rPr>
          <w:rFonts w:ascii="Consolas" w:hAnsi="Consolas" w:eastAsia="仿宋"/>
          <w:sz w:val="20"/>
        </w:rPr>
        <w:br w:type="textWrapping"/>
      </w:r>
      <w:r>
        <w:rPr>
          <w:rFonts w:ascii="Consolas" w:hAnsi="Consolas" w:eastAsia="仿宋"/>
          <w:sz w:val="20"/>
        </w:rPr>
        <w:t xml:space="preserve">  "usdConverted": true/false,</w:t>
      </w:r>
      <w:r>
        <w:rPr>
          <w:rFonts w:ascii="Consolas" w:hAnsi="Consolas" w:eastAsia="仿宋"/>
          <w:sz w:val="20"/>
        </w:rPr>
        <w:br w:type="textWrapping"/>
      </w:r>
      <w:r>
        <w:rPr>
          <w:rFonts w:ascii="Consolas" w:hAnsi="Consolas" w:eastAsia="仿宋"/>
          <w:sz w:val="20"/>
        </w:rPr>
        <w:t xml:space="preserve">  "createdBy": "",</w:t>
      </w:r>
      <w:r>
        <w:rPr>
          <w:rFonts w:ascii="Consolas" w:hAnsi="Consolas" w:eastAsia="仿宋"/>
          <w:sz w:val="20"/>
        </w:rPr>
        <w:br w:type="textWrapping"/>
      </w:r>
      <w:r>
        <w:rPr>
          <w:rFonts w:ascii="Consolas" w:hAnsi="Consolas" w:eastAsia="仿宋"/>
          <w:sz w:val="20"/>
        </w:rPr>
        <w:t xml:space="preserve">  "rejectNotes": null,</w:t>
      </w:r>
      <w:r>
        <w:rPr>
          <w:rFonts w:ascii="Consolas" w:hAnsi="Consolas" w:eastAsia="仿宋"/>
          <w:sz w:val="20"/>
        </w:rPr>
        <w:br w:type="textWrapping"/>
      </w:r>
      <w:r>
        <w:rPr>
          <w:rFonts w:ascii="Consolas" w:hAnsi="Consolas" w:eastAsia="仿宋"/>
          <w:sz w:val="20"/>
        </w:rPr>
        <w:t xml:space="preserve">  "jeIsRevision": true/false,</w:t>
      </w:r>
      <w:r>
        <w:rPr>
          <w:rFonts w:ascii="Consolas" w:hAnsi="Consolas" w:eastAsia="仿宋"/>
          <w:sz w:val="20"/>
        </w:rPr>
        <w:br w:type="textWrapping"/>
      </w:r>
      <w:r>
        <w:rPr>
          <w:rFonts w:ascii="Consolas" w:hAnsi="Consolas" w:eastAsia="仿宋"/>
          <w:sz w:val="20"/>
        </w:rPr>
        <w:t xml:space="preserve">  "jeSubmittedBy": null,</w:t>
      </w:r>
      <w:r>
        <w:rPr>
          <w:rFonts w:ascii="Consolas" w:hAnsi="Consolas" w:eastAsia="仿宋"/>
          <w:sz w:val="20"/>
        </w:rPr>
        <w:br w:type="textWrapping"/>
      </w:r>
      <w:r>
        <w:rPr>
          <w:rFonts w:ascii="Consolas" w:hAnsi="Consolas" w:eastAsia="仿宋"/>
          <w:sz w:val="20"/>
        </w:rPr>
        <w:t xml:space="preserve">  "rejectReason": null,</w:t>
      </w:r>
      <w:r>
        <w:rPr>
          <w:rFonts w:ascii="Consolas" w:hAnsi="Consolas" w:eastAsia="仿宋"/>
          <w:sz w:val="20"/>
        </w:rPr>
        <w:br w:type="textWrapping"/>
      </w:r>
      <w:r>
        <w:rPr>
          <w:rFonts w:ascii="Consolas" w:hAnsi="Consolas" w:eastAsia="仿宋"/>
          <w:sz w:val="20"/>
        </w:rPr>
        <w:t xml:space="preserve">  "coupaChargeDocumentType": "",</w:t>
      </w:r>
      <w:r>
        <w:rPr>
          <w:rFonts w:ascii="Consolas" w:hAnsi="Consolas" w:eastAsia="仿宋"/>
          <w:sz w:val="20"/>
        </w:rPr>
        <w:br w:type="textWrapping"/>
      </w:r>
      <w:r>
        <w:rPr>
          <w:rFonts w:ascii="Consolas" w:hAnsi="Consolas" w:eastAsia="仿宋"/>
          <w:sz w:val="20"/>
        </w:rPr>
        <w:t xml:space="preserve">  "employeeNumberInCoupa": "",</w:t>
      </w:r>
      <w:r>
        <w:rPr>
          <w:rFonts w:ascii="Consolas" w:hAnsi="Consolas" w:eastAsia="仿宋"/>
          <w:sz w:val="20"/>
        </w:rPr>
        <w:br w:type="textWrapping"/>
      </w:r>
      <w:r>
        <w:rPr>
          <w:rFonts w:ascii="Consolas" w:hAnsi="Consolas" w:eastAsia="仿宋"/>
          <w:sz w:val="20"/>
        </w:rPr>
        <w:t xml:space="preserve">  "coupaExpensedBy": "",</w:t>
      </w:r>
      <w:r>
        <w:rPr>
          <w:rFonts w:ascii="Consolas" w:hAnsi="Consolas" w:eastAsia="仿宋"/>
          <w:sz w:val="20"/>
        </w:rPr>
        <w:br w:type="textWrapping"/>
      </w:r>
      <w:r>
        <w:rPr>
          <w:rFonts w:ascii="Consolas" w:hAnsi="Consolas" w:eastAsia="仿宋"/>
          <w:sz w:val="20"/>
        </w:rPr>
        <w:t xml:space="preserve">  "closeReason": null,</w:t>
      </w:r>
      <w:r>
        <w:rPr>
          <w:rFonts w:ascii="Consolas" w:hAnsi="Consolas" w:eastAsia="仿宋"/>
          <w:sz w:val="20"/>
        </w:rPr>
        <w:br w:type="textWrapping"/>
      </w:r>
      <w:r>
        <w:rPr>
          <w:rFonts w:ascii="Consolas" w:hAnsi="Consolas" w:eastAsia="仿宋"/>
          <w:sz w:val="20"/>
        </w:rPr>
        <w:t xml:space="preserve">  "coupaPoId": null,</w:t>
      </w:r>
      <w:r>
        <w:rPr>
          <w:rFonts w:ascii="Consolas" w:hAnsi="Consolas" w:eastAsia="仿宋"/>
          <w:sz w:val="20"/>
        </w:rPr>
        <w:br w:type="textWrapping"/>
      </w:r>
      <w:r>
        <w:rPr>
          <w:rFonts w:ascii="Consolas" w:hAnsi="Consolas" w:eastAsia="仿宋"/>
          <w:sz w:val="20"/>
        </w:rPr>
        <w:t xml:space="preserve">  "syncToCoupa": true/false,</w:t>
      </w:r>
      <w:r>
        <w:rPr>
          <w:rFonts w:ascii="Consolas" w:hAnsi="Consolas" w:eastAsia="仿宋"/>
          <w:sz w:val="20"/>
        </w:rPr>
        <w:br w:type="textWrapping"/>
      </w:r>
      <w:r>
        <w:rPr>
          <w:rFonts w:ascii="Consolas" w:hAnsi="Consolas" w:eastAsia="仿宋"/>
          <w:sz w:val="20"/>
        </w:rPr>
        <w:t xml:space="preserve">  "poClosedInCoupa": false,</w:t>
      </w:r>
      <w:r>
        <w:rPr>
          <w:rFonts w:ascii="Consolas" w:hAnsi="Consolas" w:eastAsia="仿宋"/>
          <w:sz w:val="20"/>
        </w:rPr>
        <w:br w:type="textWrapping"/>
      </w:r>
      <w:r>
        <w:rPr>
          <w:rFonts w:ascii="Consolas" w:hAnsi="Consolas" w:eastAsia="仿宋"/>
          <w:sz w:val="20"/>
        </w:rPr>
        <w:t xml:space="preserve">  "exchangeRate*": 0.00,</w:t>
      </w:r>
      <w:r>
        <w:rPr>
          <w:rFonts w:ascii="Consolas" w:hAnsi="Consolas" w:eastAsia="仿宋"/>
          <w:sz w:val="20"/>
        </w:rPr>
        <w:br w:type="textWrapping"/>
      </w:r>
      <w:r>
        <w:rPr>
          <w:rFonts w:ascii="Consolas" w:hAnsi="Consolas" w:eastAsia="仿宋"/>
          <w:sz w:val="20"/>
        </w:rPr>
        <w:t xml:space="preserve">  "detail":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"item": "",</w:t>
      </w:r>
      <w:r>
        <w:rPr>
          <w:rFonts w:ascii="Consolas" w:hAnsi="Consolas" w:eastAsia="仿宋"/>
          <w:sz w:val="20"/>
        </w:rPr>
        <w:br w:type="textWrapping"/>
      </w:r>
      <w:r>
        <w:rPr>
          <w:rFonts w:ascii="Consolas" w:hAnsi="Consolas" w:eastAsia="仿宋"/>
          <w:sz w:val="20"/>
        </w:rPr>
        <w:t xml:space="preserve">      "vendorName": "",</w:t>
      </w:r>
      <w:r>
        <w:rPr>
          <w:rFonts w:ascii="Consolas" w:hAnsi="Consolas" w:eastAsia="仿宋"/>
          <w:sz w:val="20"/>
        </w:rPr>
        <w:br w:type="textWrapping"/>
      </w:r>
      <w:r>
        <w:rPr>
          <w:rFonts w:ascii="Consolas" w:hAnsi="Consolas" w:eastAsia="仿宋"/>
          <w:sz w:val="20"/>
        </w:rPr>
        <w:t xml:space="preserve">      "quantity": 0,</w:t>
      </w:r>
      <w:r>
        <w:rPr>
          <w:rFonts w:ascii="Consolas" w:hAnsi="Consolas" w:eastAsia="仿宋"/>
          <w:sz w:val="20"/>
        </w:rPr>
        <w:br w:type="textWrapping"/>
      </w:r>
      <w:r>
        <w:rPr>
          <w:rFonts w:ascii="Consolas" w:hAnsi="Consolas" w:eastAsia="仿宋"/>
          <w:sz w:val="20"/>
        </w:rPr>
        <w:t xml:space="preserve">      "rate": 0.00,</w:t>
      </w:r>
      <w:r>
        <w:rPr>
          <w:rFonts w:ascii="Consolas" w:hAnsi="Consolas" w:eastAsia="仿宋"/>
          <w:sz w:val="20"/>
        </w:rPr>
        <w:br w:type="textWrapping"/>
      </w:r>
      <w:r>
        <w:rPr>
          <w:rFonts w:ascii="Consolas" w:hAnsi="Consolas" w:eastAsia="仿宋"/>
          <w:sz w:val="20"/>
        </w:rPr>
        <w:t xml:space="preserve">      "taxCode": "",</w:t>
      </w:r>
      <w:r>
        <w:rPr>
          <w:rFonts w:ascii="Consolas" w:hAnsi="Consolas" w:eastAsia="仿宋"/>
          <w:sz w:val="20"/>
        </w:rPr>
        <w:br w:type="textWrapping"/>
      </w:r>
      <w:r>
        <w:rPr>
          <w:rFonts w:ascii="Consolas" w:hAnsi="Consolas" w:eastAsia="仿宋"/>
          <w:sz w:val="20"/>
        </w:rPr>
        <w:t xml:space="preserve">      "expectedDeliveryDate": "",</w:t>
      </w:r>
      <w:r>
        <w:rPr>
          <w:rFonts w:ascii="Consolas" w:hAnsi="Consolas" w:eastAsia="仿宋"/>
          <w:sz w:val="20"/>
        </w:rPr>
        <w:br w:type="textWrapping"/>
      </w:r>
      <w:r>
        <w:rPr>
          <w:rFonts w:ascii="Consolas" w:hAnsi="Consolas" w:eastAsia="仿宋"/>
          <w:sz w:val="20"/>
        </w:rPr>
        <w:t xml:space="preserve">      "amount": 0.00,</w:t>
      </w:r>
      <w:r>
        <w:rPr>
          <w:rFonts w:ascii="Consolas" w:hAnsi="Consolas" w:eastAsia="仿宋"/>
          <w:sz w:val="20"/>
        </w:rPr>
        <w:br w:type="textWrapping"/>
      </w:r>
      <w:r>
        <w:rPr>
          <w:rFonts w:ascii="Consolas" w:hAnsi="Consolas" w:eastAsia="仿宋"/>
          <w:sz w:val="20"/>
        </w:rPr>
        <w:t xml:space="preserve">      "inventoryDetail": null,</w:t>
      </w:r>
      <w:r>
        <w:rPr>
          <w:rFonts w:ascii="Consolas" w:hAnsi="Consolas" w:eastAsia="仿宋"/>
          <w:sz w:val="20"/>
        </w:rPr>
        <w:br w:type="textWrapping"/>
      </w:r>
      <w:r>
        <w:rPr>
          <w:rFonts w:ascii="Consolas" w:hAnsi="Consolas" w:eastAsia="仿宋"/>
          <w:sz w:val="20"/>
        </w:rPr>
        <w:t xml:space="preserve">      "projectName": "",</w:t>
      </w:r>
      <w:r>
        <w:rPr>
          <w:rFonts w:ascii="Consolas" w:hAnsi="Consolas" w:eastAsia="仿宋"/>
          <w:sz w:val="20"/>
        </w:rPr>
        <w:br w:type="textWrapping"/>
      </w:r>
      <w:r>
        <w:rPr>
          <w:rFonts w:ascii="Consolas" w:hAnsi="Consolas" w:eastAsia="仿宋"/>
          <w:sz w:val="20"/>
        </w:rPr>
        <w:t xml:space="preserve">      "description": "",</w:t>
      </w:r>
      <w:r>
        <w:rPr>
          <w:rFonts w:ascii="Consolas" w:hAnsi="Consolas" w:eastAsia="仿宋"/>
          <w:sz w:val="20"/>
        </w:rPr>
        <w:br w:type="textWrapping"/>
      </w:r>
      <w:r>
        <w:rPr>
          <w:rFonts w:ascii="Consolas" w:hAnsi="Consolas" w:eastAsia="仿宋"/>
          <w:sz w:val="20"/>
        </w:rPr>
        <w:t xml:space="preserve">      "taxRate": 0.00,</w:t>
      </w:r>
      <w:r>
        <w:rPr>
          <w:rFonts w:ascii="Consolas" w:hAnsi="Consolas" w:eastAsia="仿宋"/>
          <w:sz w:val="20"/>
        </w:rPr>
        <w:br w:type="textWrapping"/>
      </w:r>
      <w:r>
        <w:rPr>
          <w:rFonts w:ascii="Consolas" w:hAnsi="Consolas" w:eastAsia="仿宋"/>
          <w:sz w:val="20"/>
        </w:rPr>
        <w:t xml:space="preserve">      "taxAmt": 0.00,</w:t>
      </w:r>
      <w:r>
        <w:rPr>
          <w:rFonts w:ascii="Consolas" w:hAnsi="Consolas" w:eastAsia="仿宋"/>
          <w:sz w:val="20"/>
        </w:rPr>
        <w:br w:type="textWrapping"/>
      </w:r>
      <w:r>
        <w:rPr>
          <w:rFonts w:ascii="Consolas" w:hAnsi="Consolas" w:eastAsia="仿宋"/>
          <w:sz w:val="20"/>
        </w:rPr>
        <w:t xml:space="preserve">      "expenseAcct": "",</w:t>
      </w:r>
      <w:r>
        <w:rPr>
          <w:rFonts w:ascii="Consolas" w:hAnsi="Consolas" w:eastAsia="仿宋"/>
          <w:sz w:val="20"/>
        </w:rPr>
        <w:br w:type="textWrapping"/>
      </w:r>
      <w:r>
        <w:rPr>
          <w:rFonts w:ascii="Consolas" w:hAnsi="Consolas" w:eastAsia="仿宋"/>
          <w:sz w:val="20"/>
        </w:rPr>
        <w:t xml:space="preserve">      "serviceFrom": null,</w:t>
      </w:r>
      <w:r>
        <w:rPr>
          <w:rFonts w:ascii="Consolas" w:hAnsi="Consolas" w:eastAsia="仿宋"/>
          <w:sz w:val="20"/>
        </w:rPr>
        <w:br w:type="textWrapping"/>
      </w:r>
      <w:r>
        <w:rPr>
          <w:rFonts w:ascii="Consolas" w:hAnsi="Consolas" w:eastAsia="仿宋"/>
          <w:sz w:val="20"/>
        </w:rPr>
        <w:t xml:space="preserve">      "serviceTo": null,</w:t>
      </w:r>
      <w:r>
        <w:rPr>
          <w:rFonts w:ascii="Consolas" w:hAnsi="Consolas" w:eastAsia="仿宋"/>
          <w:sz w:val="20"/>
        </w:rPr>
        <w:br w:type="textWrapping"/>
      </w:r>
      <w:r>
        <w:rPr>
          <w:rFonts w:ascii="Consolas" w:hAnsi="Consolas" w:eastAsia="仿宋"/>
          <w:sz w:val="20"/>
        </w:rPr>
        <w:t xml:space="preserve">      "grossAmt": 0.00,</w:t>
      </w:r>
      <w:r>
        <w:rPr>
          <w:rFonts w:ascii="Consolas" w:hAnsi="Consolas" w:eastAsia="仿宋"/>
          <w:sz w:val="20"/>
        </w:rPr>
        <w:br w:type="textWrapping"/>
      </w:r>
      <w:r>
        <w:rPr>
          <w:rFonts w:ascii="Consolas" w:hAnsi="Consolas" w:eastAsia="仿宋"/>
          <w:sz w:val="20"/>
        </w:rPr>
        <w:t xml:space="preserve">      "options": null,</w:t>
      </w:r>
      <w:r>
        <w:rPr>
          <w:rFonts w:ascii="Consolas" w:hAnsi="Consolas" w:eastAsia="仿宋"/>
          <w:sz w:val="20"/>
        </w:rPr>
        <w:br w:type="textWrapping"/>
      </w:r>
      <w:r>
        <w:rPr>
          <w:rFonts w:ascii="Consolas" w:hAnsi="Consolas" w:eastAsia="仿宋"/>
          <w:sz w:val="20"/>
        </w:rPr>
        <w:t xml:space="preserve">      "department": "",</w:t>
      </w:r>
      <w:r>
        <w:rPr>
          <w:rFonts w:ascii="Consolas" w:hAnsi="Consolas" w:eastAsia="仿宋"/>
          <w:sz w:val="20"/>
        </w:rPr>
        <w:br w:type="textWrapping"/>
      </w:r>
      <w:r>
        <w:rPr>
          <w:rFonts w:ascii="Consolas" w:hAnsi="Consolas" w:eastAsia="仿宋"/>
          <w:sz w:val="20"/>
        </w:rPr>
        <w:t xml:space="preserve">      "customer": null,</w:t>
      </w:r>
      <w:r>
        <w:rPr>
          <w:rFonts w:ascii="Consolas" w:hAnsi="Consolas" w:eastAsia="仿宋"/>
          <w:sz w:val="20"/>
        </w:rPr>
        <w:br w:type="textWrapping"/>
      </w:r>
      <w:r>
        <w:rPr>
          <w:rFonts w:ascii="Consolas" w:hAnsi="Consolas" w:eastAsia="仿宋"/>
          <w:sz w:val="20"/>
        </w:rPr>
        <w:t xml:space="preserve">      "billable": true/false,</w:t>
      </w:r>
      <w:r>
        <w:rPr>
          <w:rFonts w:ascii="Consolas" w:hAnsi="Consolas" w:eastAsia="仿宋"/>
          <w:sz w:val="20"/>
        </w:rPr>
        <w:br w:type="textWrapping"/>
      </w:r>
      <w:r>
        <w:rPr>
          <w:rFonts w:ascii="Consolas" w:hAnsi="Consolas" w:eastAsia="仿宋"/>
          <w:sz w:val="20"/>
        </w:rPr>
        <w:t xml:space="preserve">      "matchBillToReceipt": true/false,</w:t>
      </w:r>
      <w:r>
        <w:rPr>
          <w:rFonts w:ascii="Consolas" w:hAnsi="Consolas" w:eastAsia="仿宋"/>
          <w:sz w:val="20"/>
        </w:rPr>
        <w:br w:type="textWrapping"/>
      </w:r>
      <w:r>
        <w:rPr>
          <w:rFonts w:ascii="Consolas" w:hAnsi="Consolas" w:eastAsia="仿宋"/>
          <w:sz w:val="20"/>
        </w:rPr>
        <w:t xml:space="preserve">      "expectedReceiptDate": "",</w:t>
      </w:r>
      <w:r>
        <w:rPr>
          <w:rFonts w:ascii="Consolas" w:hAnsi="Consolas" w:eastAsia="仿宋"/>
          <w:sz w:val="20"/>
        </w:rPr>
        <w:br w:type="textWrapping"/>
      </w:r>
      <w:r>
        <w:rPr>
          <w:rFonts w:ascii="Consolas" w:hAnsi="Consolas" w:eastAsia="仿宋"/>
          <w:sz w:val="20"/>
        </w:rPr>
        <w:t xml:space="preserve">      "closed": true/false,</w:t>
      </w:r>
      <w:r>
        <w:rPr>
          <w:rFonts w:ascii="Consolas" w:hAnsi="Consolas" w:eastAsia="仿宋"/>
          <w:sz w:val="20"/>
        </w:rPr>
        <w:br w:type="textWrapping"/>
      </w:r>
      <w:r>
        <w:rPr>
          <w:rFonts w:ascii="Consolas" w:hAnsi="Consolas" w:eastAsia="仿宋"/>
          <w:sz w:val="20"/>
        </w:rPr>
        <w:t xml:space="preserve">      "costCenter": "",</w:t>
      </w:r>
      <w:r>
        <w:rPr>
          <w:rFonts w:ascii="Consolas" w:hAnsi="Consolas" w:eastAsia="仿宋"/>
          <w:sz w:val="20"/>
        </w:rPr>
        <w:br w:type="textWrapping"/>
      </w:r>
      <w:r>
        <w:rPr>
          <w:rFonts w:ascii="Consolas" w:hAnsi="Consolas" w:eastAsia="仿宋"/>
          <w:sz w:val="20"/>
        </w:rPr>
        <w:t xml:space="preserve">      "quantity": "",</w:t>
      </w:r>
      <w:r>
        <w:rPr>
          <w:rFonts w:ascii="Consolas" w:hAnsi="Consolas" w:eastAsia="仿宋"/>
          <w:sz w:val="20"/>
        </w:rPr>
        <w:br w:type="textWrapping"/>
      </w:r>
      <w:r>
        <w:rPr>
          <w:rFonts w:ascii="Consolas" w:hAnsi="Consolas" w:eastAsia="仿宋"/>
          <w:sz w:val="20"/>
        </w:rPr>
        <w:t xml:space="preserve">      "unitPrice": 0.00,</w:t>
      </w:r>
      <w:r>
        <w:rPr>
          <w:rFonts w:ascii="Consolas" w:hAnsi="Consolas" w:eastAsia="仿宋"/>
          <w:sz w:val="20"/>
        </w:rPr>
        <w:br w:type="textWrapping"/>
      </w:r>
      <w:r>
        <w:rPr>
          <w:rFonts w:ascii="Consolas" w:hAnsi="Consolas" w:eastAsia="仿宋"/>
          <w:sz w:val="20"/>
        </w:rPr>
        <w:t xml:space="preserve">      "poLineId": "",</w:t>
      </w:r>
      <w:r>
        <w:rPr>
          <w:rFonts w:ascii="Consolas" w:hAnsi="Consolas" w:eastAsia="仿宋"/>
          <w:sz w:val="20"/>
        </w:rPr>
        <w:br w:type="textWrapping"/>
      </w:r>
      <w:r>
        <w:rPr>
          <w:rFonts w:ascii="Consolas" w:hAnsi="Consolas" w:eastAsia="仿宋"/>
          <w:sz w:val="20"/>
        </w:rPr>
        <w:t xml:space="preserve">      "amountInUsd": 0.00,</w:t>
      </w:r>
      <w:r>
        <w:rPr>
          <w:rFonts w:ascii="Consolas" w:hAnsi="Consolas" w:eastAsia="仿宋"/>
          <w:sz w:val="20"/>
        </w:rPr>
        <w:br w:type="textWrapping"/>
      </w:r>
      <w:r>
        <w:rPr>
          <w:rFonts w:ascii="Consolas" w:hAnsi="Consolas" w:eastAsia="仿宋"/>
          <w:sz w:val="20"/>
        </w:rPr>
        <w:t xml:space="preserve">      "poInternalPn": "",</w:t>
      </w:r>
      <w:r>
        <w:rPr>
          <w:rFonts w:ascii="Consolas" w:hAnsi="Consolas" w:eastAsia="仿宋"/>
          <w:sz w:val="20"/>
        </w:rPr>
        <w:br w:type="textWrapping"/>
      </w:r>
      <w:r>
        <w:rPr>
          <w:rFonts w:ascii="Consolas" w:hAnsi="Consolas" w:eastAsia="仿宋"/>
          <w:sz w:val="20"/>
        </w:rPr>
        <w:t xml:space="preserve">      "coupaLineId": "",</w:t>
      </w:r>
      <w:r>
        <w:rPr>
          <w:rFonts w:ascii="Consolas" w:hAnsi="Consolas" w:eastAsia="仿宋"/>
          <w:sz w:val="20"/>
        </w:rPr>
        <w:br w:type="textWrapping"/>
      </w:r>
      <w:r>
        <w:rPr>
          <w:rFonts w:ascii="Consolas" w:hAnsi="Consolas" w:eastAsia="仿宋"/>
          <w:sz w:val="20"/>
        </w:rPr>
        <w:t xml:space="preserve">      "coupaAccount":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w:t>
      </w:r>
    </w:p>
    <w:p w14:paraId="0CEE395E">
      <w:pPr>
        <w:pStyle w:val="6"/>
        <w:bidi w:val="0"/>
      </w:pPr>
      <w:r>
        <w:t>Outsourced PO</w:t>
      </w:r>
    </w:p>
    <w:p w14:paraId="3FB867E2">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"customForm": "",</w:t>
      </w:r>
      <w:r>
        <w:rPr>
          <w:rFonts w:ascii="Consolas" w:hAnsi="Consolas" w:eastAsia="仿宋"/>
          <w:sz w:val="20"/>
        </w:rPr>
        <w:br w:type="textWrapping"/>
      </w:r>
      <w:r>
        <w:rPr>
          <w:rFonts w:ascii="Consolas" w:hAnsi="Consolas" w:eastAsia="仿宋"/>
          <w:sz w:val="20"/>
        </w:rPr>
        <w:t xml:space="preserve">  "vendorId": "",</w:t>
      </w:r>
      <w:r>
        <w:rPr>
          <w:rFonts w:ascii="Consolas" w:hAnsi="Consolas" w:eastAsia="仿宋"/>
          <w:sz w:val="20"/>
        </w:rPr>
        <w:br w:type="textWrapping"/>
      </w:r>
      <w:r>
        <w:rPr>
          <w:rFonts w:ascii="Consolas" w:hAnsi="Consolas" w:eastAsia="仿宋"/>
          <w:sz w:val="20"/>
        </w:rPr>
        <w:t xml:space="preserve">  "vendorName": "",</w:t>
      </w:r>
      <w:r>
        <w:rPr>
          <w:rFonts w:ascii="Consolas" w:hAnsi="Consolas" w:eastAsia="仿宋"/>
          <w:sz w:val="20"/>
        </w:rPr>
        <w:br w:type="textWrapping"/>
      </w:r>
      <w:r>
        <w:rPr>
          <w:rFonts w:ascii="Consolas" w:hAnsi="Consolas" w:eastAsia="仿宋"/>
          <w:sz w:val="20"/>
        </w:rPr>
        <w:t xml:space="preserve">  "employee": "",</w:t>
      </w:r>
      <w:r>
        <w:rPr>
          <w:rFonts w:ascii="Consolas" w:hAnsi="Consolas" w:eastAsia="仿宋"/>
          <w:sz w:val="20"/>
        </w:rPr>
        <w:br w:type="textWrapping"/>
      </w:r>
      <w:r>
        <w:rPr>
          <w:rFonts w:ascii="Consolas" w:hAnsi="Consolas" w:eastAsia="仿宋"/>
          <w:sz w:val="20"/>
        </w:rPr>
        <w:t xml:space="preserve">  "project": "",</w:t>
      </w:r>
      <w:r>
        <w:rPr>
          <w:rFonts w:ascii="Consolas" w:hAnsi="Consolas" w:eastAsia="仿宋"/>
          <w:sz w:val="20"/>
        </w:rPr>
        <w:br w:type="textWrapping"/>
      </w:r>
      <w:r>
        <w:rPr>
          <w:rFonts w:ascii="Consolas" w:hAnsi="Consolas" w:eastAsia="仿宋"/>
          <w:sz w:val="20"/>
        </w:rPr>
        <w:t xml:space="preserve">  "receiveBy": "",</w:t>
      </w:r>
      <w:r>
        <w:rPr>
          <w:rFonts w:ascii="Consolas" w:hAnsi="Consolas" w:eastAsia="仿宋"/>
          <w:sz w:val="20"/>
        </w:rPr>
        <w:br w:type="textWrapping"/>
      </w:r>
      <w:r>
        <w:rPr>
          <w:rFonts w:ascii="Consolas" w:hAnsi="Consolas" w:eastAsia="仿宋"/>
          <w:sz w:val="20"/>
        </w:rPr>
        <w:t xml:space="preserve">  "date": "",</w:t>
      </w:r>
      <w:r>
        <w:rPr>
          <w:rFonts w:ascii="Consolas" w:hAnsi="Consolas" w:eastAsia="仿宋"/>
          <w:sz w:val="20"/>
        </w:rPr>
        <w:br w:type="textWrapping"/>
      </w:r>
      <w:r>
        <w:rPr>
          <w:rFonts w:ascii="Consolas" w:hAnsi="Consolas" w:eastAsia="仿宋"/>
          <w:sz w:val="20"/>
        </w:rPr>
        <w:t xml:space="preserve">  "memo": "",</w:t>
      </w:r>
      <w:r>
        <w:rPr>
          <w:rFonts w:ascii="Consolas" w:hAnsi="Consolas" w:eastAsia="仿宋"/>
          <w:sz w:val="20"/>
        </w:rPr>
        <w:br w:type="textWrapping"/>
      </w:r>
      <w:r>
        <w:rPr>
          <w:rFonts w:ascii="Consolas" w:hAnsi="Consolas" w:eastAsia="仿宋"/>
          <w:sz w:val="20"/>
        </w:rPr>
        <w:t xml:space="preserve">  "approvalStatus": "",</w:t>
      </w:r>
      <w:r>
        <w:rPr>
          <w:rFonts w:ascii="Consolas" w:hAnsi="Consolas" w:eastAsia="仿宋"/>
          <w:sz w:val="20"/>
        </w:rPr>
        <w:br w:type="textWrapping"/>
      </w:r>
      <w:r>
        <w:rPr>
          <w:rFonts w:ascii="Consolas" w:hAnsi="Consolas" w:eastAsia="仿宋"/>
          <w:sz w:val="20"/>
        </w:rPr>
        <w:t xml:space="preserve">  "poNextApprover": "",</w:t>
      </w:r>
      <w:r>
        <w:rPr>
          <w:rFonts w:ascii="Consolas" w:hAnsi="Consolas" w:eastAsia="仿宋"/>
          <w:sz w:val="20"/>
        </w:rPr>
        <w:br w:type="textWrapping"/>
      </w:r>
      <w:r>
        <w:rPr>
          <w:rFonts w:ascii="Consolas" w:hAnsi="Consolas" w:eastAsia="仿宋"/>
          <w:sz w:val="20"/>
        </w:rPr>
        <w:t xml:space="preserve">  "nextApprover": "",</w:t>
      </w:r>
      <w:r>
        <w:rPr>
          <w:rFonts w:ascii="Consolas" w:hAnsi="Consolas" w:eastAsia="仿宋"/>
          <w:sz w:val="20"/>
        </w:rPr>
        <w:br w:type="textWrapping"/>
      </w:r>
      <w:r>
        <w:rPr>
          <w:rFonts w:ascii="Consolas" w:hAnsi="Consolas" w:eastAsia="仿宋"/>
          <w:sz w:val="20"/>
        </w:rPr>
        <w:t xml:space="preserve">  "pdfTotal": 0.00,</w:t>
      </w:r>
      <w:r>
        <w:rPr>
          <w:rFonts w:ascii="Consolas" w:hAnsi="Consolas" w:eastAsia="仿宋"/>
          <w:sz w:val="20"/>
        </w:rPr>
        <w:br w:type="textWrapping"/>
      </w:r>
      <w:r>
        <w:rPr>
          <w:rFonts w:ascii="Consolas" w:hAnsi="Consolas" w:eastAsia="仿宋"/>
          <w:sz w:val="20"/>
        </w:rPr>
        <w:t xml:space="preserve">  "subsidiary": "",</w:t>
      </w:r>
      <w:r>
        <w:rPr>
          <w:rFonts w:ascii="Consolas" w:hAnsi="Consolas" w:eastAsia="仿宋"/>
          <w:sz w:val="20"/>
        </w:rPr>
        <w:br w:type="textWrapping"/>
      </w:r>
      <w:r>
        <w:rPr>
          <w:rFonts w:ascii="Consolas" w:hAnsi="Consolas" w:eastAsia="仿宋"/>
          <w:sz w:val="20"/>
        </w:rPr>
        <w:t xml:space="preserve">  "class": "",</w:t>
      </w:r>
      <w:r>
        <w:rPr>
          <w:rFonts w:ascii="Consolas" w:hAnsi="Consolas" w:eastAsia="仿宋"/>
          <w:sz w:val="20"/>
        </w:rPr>
        <w:br w:type="textWrapping"/>
      </w:r>
      <w:r>
        <w:rPr>
          <w:rFonts w:ascii="Consolas" w:hAnsi="Consolas" w:eastAsia="仿宋"/>
          <w:sz w:val="20"/>
        </w:rPr>
        <w:t xml:space="preserve">  "location": "",</w:t>
      </w:r>
      <w:r>
        <w:rPr>
          <w:rFonts w:ascii="Consolas" w:hAnsi="Consolas" w:eastAsia="仿宋"/>
          <w:sz w:val="20"/>
        </w:rPr>
        <w:br w:type="textWrapping"/>
      </w:r>
      <w:r>
        <w:rPr>
          <w:rFonts w:ascii="Consolas" w:hAnsi="Consolas" w:eastAsia="仿宋"/>
          <w:sz w:val="20"/>
        </w:rPr>
        <w:t xml:space="preserve">  "department": "",</w:t>
      </w:r>
      <w:r>
        <w:rPr>
          <w:rFonts w:ascii="Consolas" w:hAnsi="Consolas" w:eastAsia="仿宋"/>
          <w:sz w:val="20"/>
        </w:rPr>
        <w:br w:type="textWrapping"/>
      </w:r>
      <w:r>
        <w:rPr>
          <w:rFonts w:ascii="Consolas" w:hAnsi="Consolas" w:eastAsia="仿宋"/>
          <w:sz w:val="20"/>
        </w:rPr>
        <w:t xml:space="preserve">  "pairedIntercompanyTransaction": null,</w:t>
      </w:r>
      <w:r>
        <w:rPr>
          <w:rFonts w:ascii="Consolas" w:hAnsi="Consolas" w:eastAsia="仿宋"/>
          <w:sz w:val="20"/>
        </w:rPr>
        <w:br w:type="textWrapping"/>
      </w:r>
      <w:r>
        <w:rPr>
          <w:rFonts w:ascii="Consolas" w:hAnsi="Consolas" w:eastAsia="仿宋"/>
          <w:sz w:val="20"/>
        </w:rPr>
        <w:t xml:space="preserve">  "resubmittedForApproval": true/false,</w:t>
      </w:r>
      <w:r>
        <w:rPr>
          <w:rFonts w:ascii="Consolas" w:hAnsi="Consolas" w:eastAsia="仿宋"/>
          <w:sz w:val="20"/>
        </w:rPr>
        <w:br w:type="textWrapping"/>
      </w:r>
      <w:r>
        <w:rPr>
          <w:rFonts w:ascii="Consolas" w:hAnsi="Consolas" w:eastAsia="仿宋"/>
          <w:sz w:val="20"/>
        </w:rPr>
        <w:t xml:space="preserve">  "currency": "",</w:t>
      </w:r>
      <w:r>
        <w:rPr>
          <w:rFonts w:ascii="Consolas" w:hAnsi="Consolas" w:eastAsia="仿宋"/>
          <w:sz w:val="20"/>
        </w:rPr>
        <w:br w:type="textWrapping"/>
      </w:r>
      <w:r>
        <w:rPr>
          <w:rFonts w:ascii="Consolas" w:hAnsi="Consolas" w:eastAsia="仿宋"/>
          <w:sz w:val="20"/>
        </w:rPr>
        <w:t xml:space="preserve">  "requestor": "",</w:t>
      </w:r>
      <w:r>
        <w:rPr>
          <w:rFonts w:ascii="Consolas" w:hAnsi="Consolas" w:eastAsia="仿宋"/>
          <w:sz w:val="20"/>
        </w:rPr>
        <w:br w:type="textWrapping"/>
      </w:r>
      <w:r>
        <w:rPr>
          <w:rFonts w:ascii="Consolas" w:hAnsi="Consolas" w:eastAsia="仿宋"/>
          <w:sz w:val="20"/>
        </w:rPr>
        <w:t xml:space="preserve">  "shipToAddress": "",</w:t>
      </w:r>
      <w:r>
        <w:rPr>
          <w:rFonts w:ascii="Consolas" w:hAnsi="Consolas" w:eastAsia="仿宋"/>
          <w:sz w:val="20"/>
        </w:rPr>
        <w:br w:type="textWrapping"/>
      </w:r>
      <w:r>
        <w:rPr>
          <w:rFonts w:ascii="Consolas" w:hAnsi="Consolas" w:eastAsia="仿宋"/>
          <w:sz w:val="20"/>
        </w:rPr>
        <w:t xml:space="preserve">  "returnEmail": "",</w:t>
      </w:r>
      <w:r>
        <w:rPr>
          <w:rFonts w:ascii="Consolas" w:hAnsi="Consolas" w:eastAsia="仿宋"/>
          <w:sz w:val="20"/>
        </w:rPr>
        <w:br w:type="textWrapping"/>
      </w:r>
      <w:r>
        <w:rPr>
          <w:rFonts w:ascii="Consolas" w:hAnsi="Consolas" w:eastAsia="仿宋"/>
          <w:sz w:val="20"/>
        </w:rPr>
        <w:t xml:space="preserve">  "createdFromExp": null,</w:t>
      </w:r>
      <w:r>
        <w:rPr>
          <w:rFonts w:ascii="Consolas" w:hAnsi="Consolas" w:eastAsia="仿宋"/>
          <w:sz w:val="20"/>
        </w:rPr>
        <w:br w:type="textWrapping"/>
      </w:r>
      <w:r>
        <w:rPr>
          <w:rFonts w:ascii="Consolas" w:hAnsi="Consolas" w:eastAsia="仿宋"/>
          <w:sz w:val="20"/>
        </w:rPr>
        <w:t xml:space="preserve">  "voucherId": null,</w:t>
      </w:r>
      <w:r>
        <w:rPr>
          <w:rFonts w:ascii="Consolas" w:hAnsi="Consolas" w:eastAsia="仿宋"/>
          <w:sz w:val="20"/>
        </w:rPr>
        <w:br w:type="textWrapping"/>
      </w:r>
      <w:r>
        <w:rPr>
          <w:rFonts w:ascii="Consolas" w:hAnsi="Consolas" w:eastAsia="仿宋"/>
          <w:sz w:val="20"/>
        </w:rPr>
        <w:t xml:space="preserve">  "totalConvertedToUsd": 0.00,</w:t>
      </w:r>
      <w:r>
        <w:rPr>
          <w:rFonts w:ascii="Consolas" w:hAnsi="Consolas" w:eastAsia="仿宋"/>
          <w:sz w:val="20"/>
        </w:rPr>
        <w:br w:type="textWrapping"/>
      </w:r>
      <w:r>
        <w:rPr>
          <w:rFonts w:ascii="Consolas" w:hAnsi="Consolas" w:eastAsia="仿宋"/>
          <w:sz w:val="20"/>
        </w:rPr>
        <w:t xml:space="preserve">  "usdConverted": true/false,</w:t>
      </w:r>
      <w:r>
        <w:rPr>
          <w:rFonts w:ascii="Consolas" w:hAnsi="Consolas" w:eastAsia="仿宋"/>
          <w:sz w:val="20"/>
        </w:rPr>
        <w:br w:type="textWrapping"/>
      </w:r>
      <w:r>
        <w:rPr>
          <w:rFonts w:ascii="Consolas" w:hAnsi="Consolas" w:eastAsia="仿宋"/>
          <w:sz w:val="20"/>
        </w:rPr>
        <w:t xml:space="preserve">  "createdBy": "",</w:t>
      </w:r>
      <w:r>
        <w:rPr>
          <w:rFonts w:ascii="Consolas" w:hAnsi="Consolas" w:eastAsia="仿宋"/>
          <w:sz w:val="20"/>
        </w:rPr>
        <w:br w:type="textWrapping"/>
      </w:r>
      <w:r>
        <w:rPr>
          <w:rFonts w:ascii="Consolas" w:hAnsi="Consolas" w:eastAsia="仿宋"/>
          <w:sz w:val="20"/>
        </w:rPr>
        <w:t xml:space="preserve">  "projectRecord": "",</w:t>
      </w:r>
      <w:r>
        <w:rPr>
          <w:rFonts w:ascii="Consolas" w:hAnsi="Consolas" w:eastAsia="仿宋"/>
          <w:sz w:val="20"/>
        </w:rPr>
        <w:br w:type="textWrapping"/>
      </w:r>
      <w:r>
        <w:rPr>
          <w:rFonts w:ascii="Consolas" w:hAnsi="Consolas" w:eastAsia="仿宋"/>
          <w:sz w:val="20"/>
        </w:rPr>
        <w:t xml:space="preserve">  "rejectNotes": null,</w:t>
      </w:r>
      <w:r>
        <w:rPr>
          <w:rFonts w:ascii="Consolas" w:hAnsi="Consolas" w:eastAsia="仿宋"/>
          <w:sz w:val="20"/>
        </w:rPr>
        <w:br w:type="textWrapping"/>
      </w:r>
      <w:r>
        <w:rPr>
          <w:rFonts w:ascii="Consolas" w:hAnsi="Consolas" w:eastAsia="仿宋"/>
          <w:sz w:val="20"/>
        </w:rPr>
        <w:t xml:space="preserve">  "intercompanyStatus": null,</w:t>
      </w:r>
      <w:r>
        <w:rPr>
          <w:rFonts w:ascii="Consolas" w:hAnsi="Consolas" w:eastAsia="仿宋"/>
          <w:sz w:val="20"/>
        </w:rPr>
        <w:br w:type="textWrapping"/>
      </w:r>
      <w:r>
        <w:rPr>
          <w:rFonts w:ascii="Consolas" w:hAnsi="Consolas" w:eastAsia="仿宋"/>
          <w:sz w:val="20"/>
        </w:rPr>
        <w:t xml:space="preserve">  "taxable": true/false,</w:t>
      </w:r>
      <w:r>
        <w:rPr>
          <w:rFonts w:ascii="Consolas" w:hAnsi="Consolas" w:eastAsia="仿宋"/>
          <w:sz w:val="20"/>
        </w:rPr>
        <w:br w:type="textWrapping"/>
      </w:r>
      <w:r>
        <w:rPr>
          <w:rFonts w:ascii="Consolas" w:hAnsi="Consolas" w:eastAsia="仿宋"/>
          <w:sz w:val="20"/>
        </w:rPr>
        <w:t xml:space="preserve">  "partName": "",</w:t>
      </w:r>
      <w:r>
        <w:rPr>
          <w:rFonts w:ascii="Consolas" w:hAnsi="Consolas" w:eastAsia="仿宋"/>
          <w:sz w:val="20"/>
        </w:rPr>
        <w:br w:type="textWrapping"/>
      </w:r>
      <w:r>
        <w:rPr>
          <w:rFonts w:ascii="Consolas" w:hAnsi="Consolas" w:eastAsia="仿宋"/>
          <w:sz w:val="20"/>
        </w:rPr>
        <w:t xml:space="preserve">  "createdFrom": "",</w:t>
      </w:r>
      <w:r>
        <w:rPr>
          <w:rFonts w:ascii="Consolas" w:hAnsi="Consolas" w:eastAsia="仿宋"/>
          <w:sz w:val="20"/>
        </w:rPr>
        <w:br w:type="textWrapping"/>
      </w:r>
      <w:r>
        <w:rPr>
          <w:rFonts w:ascii="Consolas" w:hAnsi="Consolas" w:eastAsia="仿宋"/>
          <w:sz w:val="20"/>
        </w:rPr>
        <w:t xml:space="preserve">  "jeApprovalNote": null,</w:t>
      </w:r>
      <w:r>
        <w:rPr>
          <w:rFonts w:ascii="Consolas" w:hAnsi="Consolas" w:eastAsia="仿宋"/>
          <w:sz w:val="20"/>
        </w:rPr>
        <w:br w:type="textWrapping"/>
      </w:r>
      <w:r>
        <w:rPr>
          <w:rFonts w:ascii="Consolas" w:hAnsi="Consolas" w:eastAsia="仿宋"/>
          <w:sz w:val="20"/>
        </w:rPr>
        <w:t xml:space="preserve">  "jeIsRevision": true/false,</w:t>
      </w:r>
      <w:r>
        <w:rPr>
          <w:rFonts w:ascii="Consolas" w:hAnsi="Consolas" w:eastAsia="仿宋"/>
          <w:sz w:val="20"/>
        </w:rPr>
        <w:br w:type="textWrapping"/>
      </w:r>
      <w:r>
        <w:rPr>
          <w:rFonts w:ascii="Consolas" w:hAnsi="Consolas" w:eastAsia="仿宋"/>
          <w:sz w:val="20"/>
        </w:rPr>
        <w:t xml:space="preserve">  "jeSubmittedBy": null,</w:t>
      </w:r>
      <w:r>
        <w:rPr>
          <w:rFonts w:ascii="Consolas" w:hAnsi="Consolas" w:eastAsia="仿宋"/>
          <w:sz w:val="20"/>
        </w:rPr>
        <w:br w:type="textWrapping"/>
      </w:r>
      <w:r>
        <w:rPr>
          <w:rFonts w:ascii="Consolas" w:hAnsi="Consolas" w:eastAsia="仿宋"/>
          <w:sz w:val="20"/>
        </w:rPr>
        <w:t xml:space="preserve">  "otherNotes": "",</w:t>
      </w:r>
      <w:r>
        <w:rPr>
          <w:rFonts w:ascii="Consolas" w:hAnsi="Consolas" w:eastAsia="仿宋"/>
          <w:sz w:val="20"/>
        </w:rPr>
        <w:br w:type="textWrapping"/>
      </w:r>
      <w:r>
        <w:rPr>
          <w:rFonts w:ascii="Consolas" w:hAnsi="Consolas" w:eastAsia="仿宋"/>
          <w:sz w:val="20"/>
        </w:rPr>
        <w:t xml:space="preserve">  "rejectReason": null,</w:t>
      </w:r>
      <w:r>
        <w:rPr>
          <w:rFonts w:ascii="Consolas" w:hAnsi="Consolas" w:eastAsia="仿宋"/>
          <w:sz w:val="20"/>
        </w:rPr>
        <w:br w:type="textWrapping"/>
      </w:r>
      <w:r>
        <w:rPr>
          <w:rFonts w:ascii="Consolas" w:hAnsi="Consolas" w:eastAsia="仿宋"/>
          <w:sz w:val="20"/>
        </w:rPr>
        <w:t xml:space="preserve">  "businessPurpose": "",</w:t>
      </w:r>
      <w:r>
        <w:rPr>
          <w:rFonts w:ascii="Consolas" w:hAnsi="Consolas" w:eastAsia="仿宋"/>
          <w:sz w:val="20"/>
        </w:rPr>
        <w:br w:type="textWrapping"/>
      </w:r>
      <w:r>
        <w:rPr>
          <w:rFonts w:ascii="Consolas" w:hAnsi="Consolas" w:eastAsia="仿宋"/>
          <w:sz w:val="20"/>
        </w:rPr>
        <w:t xml:space="preserve">  "rejectionNotes": null,</w:t>
      </w:r>
      <w:r>
        <w:rPr>
          <w:rFonts w:ascii="Consolas" w:hAnsi="Consolas" w:eastAsia="仿宋"/>
          <w:sz w:val="20"/>
        </w:rPr>
        <w:br w:type="textWrapping"/>
      </w:r>
      <w:r>
        <w:rPr>
          <w:rFonts w:ascii="Consolas" w:hAnsi="Consolas" w:eastAsia="仿宋"/>
          <w:sz w:val="20"/>
        </w:rPr>
        <w:t xml:space="preserve">  "coupaChargeDocumentType": "",</w:t>
      </w:r>
      <w:r>
        <w:rPr>
          <w:rFonts w:ascii="Consolas" w:hAnsi="Consolas" w:eastAsia="仿宋"/>
          <w:sz w:val="20"/>
        </w:rPr>
        <w:br w:type="textWrapping"/>
      </w:r>
      <w:r>
        <w:rPr>
          <w:rFonts w:ascii="Consolas" w:hAnsi="Consolas" w:eastAsia="仿宋"/>
          <w:sz w:val="20"/>
        </w:rPr>
        <w:t xml:space="preserve">  "employeeNumberInCoupa": "",</w:t>
      </w:r>
      <w:r>
        <w:rPr>
          <w:rFonts w:ascii="Consolas" w:hAnsi="Consolas" w:eastAsia="仿宋"/>
          <w:sz w:val="20"/>
        </w:rPr>
        <w:br w:type="textWrapping"/>
      </w:r>
      <w:r>
        <w:rPr>
          <w:rFonts w:ascii="Consolas" w:hAnsi="Consolas" w:eastAsia="仿宋"/>
          <w:sz w:val="20"/>
        </w:rPr>
        <w:t xml:space="preserve">  "coupaExpensedBy": "",</w:t>
      </w:r>
      <w:r>
        <w:rPr>
          <w:rFonts w:ascii="Consolas" w:hAnsi="Consolas" w:eastAsia="仿宋"/>
          <w:sz w:val="20"/>
        </w:rPr>
        <w:br w:type="textWrapping"/>
      </w:r>
      <w:r>
        <w:rPr>
          <w:rFonts w:ascii="Consolas" w:hAnsi="Consolas" w:eastAsia="仿宋"/>
          <w:sz w:val="20"/>
        </w:rPr>
        <w:t xml:space="preserve">  "closeReason": null,</w:t>
      </w:r>
      <w:r>
        <w:rPr>
          <w:rFonts w:ascii="Consolas" w:hAnsi="Consolas" w:eastAsia="仿宋"/>
          <w:sz w:val="20"/>
        </w:rPr>
        <w:br w:type="textWrapping"/>
      </w:r>
      <w:r>
        <w:rPr>
          <w:rFonts w:ascii="Consolas" w:hAnsi="Consolas" w:eastAsia="仿宋"/>
          <w:sz w:val="20"/>
        </w:rPr>
        <w:t xml:space="preserve">  "coupaPoId": null,</w:t>
      </w:r>
      <w:r>
        <w:rPr>
          <w:rFonts w:ascii="Consolas" w:hAnsi="Consolas" w:eastAsia="仿宋"/>
          <w:sz w:val="20"/>
        </w:rPr>
        <w:br w:type="textWrapping"/>
      </w:r>
      <w:r>
        <w:rPr>
          <w:rFonts w:ascii="Consolas" w:hAnsi="Consolas" w:eastAsia="仿宋"/>
          <w:sz w:val="20"/>
        </w:rPr>
        <w:t xml:space="preserve">  "syncToCoupa": true/false,</w:t>
      </w:r>
      <w:r>
        <w:rPr>
          <w:rFonts w:ascii="Consolas" w:hAnsi="Consolas" w:eastAsia="仿宋"/>
          <w:sz w:val="20"/>
        </w:rPr>
        <w:br w:type="textWrapping"/>
      </w:r>
      <w:r>
        <w:rPr>
          <w:rFonts w:ascii="Consolas" w:hAnsi="Consolas" w:eastAsia="仿宋"/>
          <w:sz w:val="20"/>
        </w:rPr>
        <w:t xml:space="preserve">  "poClosedInCoupa": false,</w:t>
      </w:r>
      <w:r>
        <w:rPr>
          <w:rFonts w:ascii="Consolas" w:hAnsi="Consolas" w:eastAsia="仿宋"/>
          <w:sz w:val="20"/>
        </w:rPr>
        <w:br w:type="textWrapping"/>
      </w:r>
      <w:r>
        <w:rPr>
          <w:rFonts w:ascii="Consolas" w:hAnsi="Consolas" w:eastAsia="仿宋"/>
          <w:sz w:val="20"/>
        </w:rPr>
        <w:t xml:space="preserve">  "exchangeRate*": 0.00,</w:t>
      </w:r>
      <w:r>
        <w:rPr>
          <w:rFonts w:ascii="Consolas" w:hAnsi="Consolas" w:eastAsia="仿宋"/>
          <w:sz w:val="20"/>
        </w:rPr>
        <w:br w:type="textWrapping"/>
      </w:r>
      <w:r>
        <w:rPr>
          <w:rFonts w:ascii="Consolas" w:hAnsi="Consolas" w:eastAsia="仿宋"/>
          <w:sz w:val="20"/>
        </w:rPr>
        <w:t xml:space="preserve">  "detail":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"assembly": "",</w:t>
      </w:r>
      <w:r>
        <w:rPr>
          <w:rFonts w:ascii="Consolas" w:hAnsi="Consolas" w:eastAsia="仿宋"/>
          <w:sz w:val="20"/>
        </w:rPr>
        <w:br w:type="textWrapping"/>
      </w:r>
      <w:r>
        <w:rPr>
          <w:rFonts w:ascii="Consolas" w:hAnsi="Consolas" w:eastAsia="仿宋"/>
          <w:sz w:val="20"/>
        </w:rPr>
        <w:t xml:space="preserve">      "location": "",</w:t>
      </w:r>
      <w:r>
        <w:rPr>
          <w:rFonts w:ascii="Consolas" w:hAnsi="Consolas" w:eastAsia="仿宋"/>
          <w:sz w:val="20"/>
        </w:rPr>
        <w:br w:type="textWrapping"/>
      </w:r>
      <w:r>
        <w:rPr>
          <w:rFonts w:ascii="Consolas" w:hAnsi="Consolas" w:eastAsia="仿宋"/>
          <w:sz w:val="20"/>
        </w:rPr>
        <w:t xml:space="preserve">      "createwo": true/false,</w:t>
      </w:r>
      <w:r>
        <w:rPr>
          <w:rFonts w:ascii="Consolas" w:hAnsi="Consolas" w:eastAsia="仿宋"/>
          <w:sz w:val="20"/>
        </w:rPr>
        <w:br w:type="textWrapping"/>
      </w:r>
      <w:r>
        <w:rPr>
          <w:rFonts w:ascii="Consolas" w:hAnsi="Consolas" w:eastAsia="仿宋"/>
          <w:sz w:val="20"/>
        </w:rPr>
        <w:t xml:space="preserve">      "item": "",</w:t>
      </w:r>
      <w:r>
        <w:rPr>
          <w:rFonts w:ascii="Consolas" w:hAnsi="Consolas" w:eastAsia="仿宋"/>
          <w:sz w:val="20"/>
        </w:rPr>
        <w:br w:type="textWrapping"/>
      </w:r>
      <w:r>
        <w:rPr>
          <w:rFonts w:ascii="Consolas" w:hAnsi="Consolas" w:eastAsia="仿宋"/>
          <w:sz w:val="20"/>
        </w:rPr>
        <w:t xml:space="preserve">      "vendorName": "",</w:t>
      </w:r>
      <w:r>
        <w:rPr>
          <w:rFonts w:ascii="Consolas" w:hAnsi="Consolas" w:eastAsia="仿宋"/>
          <w:sz w:val="20"/>
        </w:rPr>
        <w:br w:type="textWrapping"/>
      </w:r>
      <w:r>
        <w:rPr>
          <w:rFonts w:ascii="Consolas" w:hAnsi="Consolas" w:eastAsia="仿宋"/>
          <w:sz w:val="20"/>
        </w:rPr>
        <w:t xml:space="preserve">      "poInternalPN": "",</w:t>
      </w:r>
      <w:r>
        <w:rPr>
          <w:rFonts w:ascii="Consolas" w:hAnsi="Consolas" w:eastAsia="仿宋"/>
          <w:sz w:val="20"/>
        </w:rPr>
        <w:br w:type="textWrapping"/>
      </w:r>
      <w:r>
        <w:rPr>
          <w:rFonts w:ascii="Consolas" w:hAnsi="Consolas" w:eastAsia="仿宋"/>
          <w:sz w:val="20"/>
        </w:rPr>
        <w:t xml:space="preserve">      "description": "",</w:t>
      </w:r>
      <w:r>
        <w:rPr>
          <w:rFonts w:ascii="Consolas" w:hAnsi="Consolas" w:eastAsia="仿宋"/>
          <w:sz w:val="20"/>
        </w:rPr>
        <w:br w:type="textWrapping"/>
      </w:r>
      <w:r>
        <w:rPr>
          <w:rFonts w:ascii="Consolas" w:hAnsi="Consolas" w:eastAsia="仿宋"/>
          <w:sz w:val="20"/>
        </w:rPr>
        <w:t xml:space="preserve">      "waferQty": 0,</w:t>
      </w:r>
      <w:r>
        <w:rPr>
          <w:rFonts w:ascii="Consolas" w:hAnsi="Consolas" w:eastAsia="仿宋"/>
          <w:sz w:val="20"/>
        </w:rPr>
        <w:br w:type="textWrapping"/>
      </w:r>
      <w:r>
        <w:rPr>
          <w:rFonts w:ascii="Consolas" w:hAnsi="Consolas" w:eastAsia="仿宋"/>
          <w:sz w:val="20"/>
        </w:rPr>
        <w:t xml:space="preserve">      "quantity": 0,</w:t>
      </w:r>
      <w:r>
        <w:rPr>
          <w:rFonts w:ascii="Consolas" w:hAnsi="Consolas" w:eastAsia="仿宋"/>
          <w:sz w:val="20"/>
        </w:rPr>
        <w:br w:type="textWrapping"/>
      </w:r>
      <w:r>
        <w:rPr>
          <w:rFonts w:ascii="Consolas" w:hAnsi="Consolas" w:eastAsia="仿宋"/>
          <w:sz w:val="20"/>
        </w:rPr>
        <w:t xml:space="preserve">      "rate": 0.00,</w:t>
      </w:r>
      <w:r>
        <w:rPr>
          <w:rFonts w:ascii="Consolas" w:hAnsi="Consolas" w:eastAsia="仿宋"/>
          <w:sz w:val="20"/>
        </w:rPr>
        <w:br w:type="textWrapping"/>
      </w:r>
      <w:r>
        <w:rPr>
          <w:rFonts w:ascii="Consolas" w:hAnsi="Consolas" w:eastAsia="仿宋"/>
          <w:sz w:val="20"/>
        </w:rPr>
        <w:t xml:space="preserve">      "amount": 0.00,</w:t>
      </w:r>
      <w:r>
        <w:rPr>
          <w:rFonts w:ascii="Consolas" w:hAnsi="Consolas" w:eastAsia="仿宋"/>
          <w:sz w:val="20"/>
        </w:rPr>
        <w:br w:type="textWrapping"/>
      </w:r>
      <w:r>
        <w:rPr>
          <w:rFonts w:ascii="Consolas" w:hAnsi="Consolas" w:eastAsia="仿宋"/>
          <w:sz w:val="20"/>
        </w:rPr>
        <w:t xml:space="preserve">      "billOfMaterials": "",</w:t>
      </w:r>
      <w:r>
        <w:rPr>
          <w:rFonts w:ascii="Consolas" w:hAnsi="Consolas" w:eastAsia="仿宋"/>
          <w:sz w:val="20"/>
        </w:rPr>
        <w:br w:type="textWrapping"/>
      </w:r>
      <w:r>
        <w:rPr>
          <w:rFonts w:ascii="Consolas" w:hAnsi="Consolas" w:eastAsia="仿宋"/>
          <w:sz w:val="20"/>
        </w:rPr>
        <w:t xml:space="preserve">      "billOfMaterialsRevision": "",</w:t>
      </w:r>
      <w:r>
        <w:rPr>
          <w:rFonts w:ascii="Consolas" w:hAnsi="Consolas" w:eastAsia="仿宋"/>
          <w:sz w:val="20"/>
        </w:rPr>
        <w:br w:type="textWrapping"/>
      </w:r>
      <w:r>
        <w:rPr>
          <w:rFonts w:ascii="Consolas" w:hAnsi="Consolas" w:eastAsia="仿宋"/>
          <w:sz w:val="20"/>
        </w:rPr>
        <w:t xml:space="preserve">      "waferAmount": "",</w:t>
      </w:r>
      <w:r>
        <w:rPr>
          <w:rFonts w:ascii="Consolas" w:hAnsi="Consolas" w:eastAsia="仿宋"/>
          <w:sz w:val="20"/>
        </w:rPr>
        <w:br w:type="textWrapping"/>
      </w:r>
      <w:r>
        <w:rPr>
          <w:rFonts w:ascii="Consolas" w:hAnsi="Consolas" w:eastAsia="仿宋"/>
          <w:sz w:val="20"/>
        </w:rPr>
        <w:t xml:space="preserve">      "closed": "",</w:t>
      </w:r>
      <w:r>
        <w:rPr>
          <w:rFonts w:ascii="Consolas" w:hAnsi="Consolas" w:eastAsia="仿宋"/>
          <w:sz w:val="20"/>
        </w:rPr>
        <w:br w:type="textWrapping"/>
      </w:r>
      <w:r>
        <w:rPr>
          <w:rFonts w:ascii="Consolas" w:hAnsi="Consolas" w:eastAsia="仿宋"/>
          <w:sz w:val="20"/>
        </w:rPr>
        <w:t xml:space="preserve">      "taxCode": "",</w:t>
      </w:r>
      <w:r>
        <w:rPr>
          <w:rFonts w:ascii="Consolas" w:hAnsi="Consolas" w:eastAsia="仿宋"/>
          <w:sz w:val="20"/>
        </w:rPr>
        <w:br w:type="textWrapping"/>
      </w:r>
      <w:r>
        <w:rPr>
          <w:rFonts w:ascii="Consolas" w:hAnsi="Consolas" w:eastAsia="仿宋"/>
          <w:sz w:val="20"/>
        </w:rPr>
        <w:t xml:space="preserve">      "taxRate": "",</w:t>
      </w:r>
      <w:r>
        <w:rPr>
          <w:rFonts w:ascii="Consolas" w:hAnsi="Consolas" w:eastAsia="仿宋"/>
          <w:sz w:val="20"/>
        </w:rPr>
        <w:br w:type="textWrapping"/>
      </w:r>
      <w:r>
        <w:rPr>
          <w:rFonts w:ascii="Consolas" w:hAnsi="Consolas" w:eastAsia="仿宋"/>
          <w:sz w:val="20"/>
        </w:rPr>
        <w:t xml:space="preserve">      "taxAmt": "",</w:t>
      </w:r>
      <w:r>
        <w:rPr>
          <w:rFonts w:ascii="Consolas" w:hAnsi="Consolas" w:eastAsia="仿宋"/>
          <w:sz w:val="20"/>
        </w:rPr>
        <w:br w:type="textWrapping"/>
      </w:r>
      <w:r>
        <w:rPr>
          <w:rFonts w:ascii="Consolas" w:hAnsi="Consolas" w:eastAsia="仿宋"/>
          <w:sz w:val="20"/>
        </w:rPr>
        <w:t xml:space="preserve">      "costCenter": "",</w:t>
      </w:r>
      <w:r>
        <w:rPr>
          <w:rFonts w:ascii="Consolas" w:hAnsi="Consolas" w:eastAsia="仿宋"/>
          <w:sz w:val="20"/>
        </w:rPr>
        <w:br w:type="textWrapping"/>
      </w:r>
      <w:r>
        <w:rPr>
          <w:rFonts w:ascii="Consolas" w:hAnsi="Consolas" w:eastAsia="仿宋"/>
          <w:sz w:val="20"/>
        </w:rPr>
        <w:t xml:space="preserve">      "quantities": "",</w:t>
      </w:r>
      <w:r>
        <w:rPr>
          <w:rFonts w:ascii="Consolas" w:hAnsi="Consolas" w:eastAsia="仿宋"/>
          <w:sz w:val="20"/>
        </w:rPr>
        <w:br w:type="textWrapping"/>
      </w:r>
      <w:r>
        <w:rPr>
          <w:rFonts w:ascii="Consolas" w:hAnsi="Consolas" w:eastAsia="仿宋"/>
          <w:sz w:val="20"/>
        </w:rPr>
        <w:t xml:space="preserve">      "rates": "",</w:t>
      </w:r>
      <w:r>
        <w:rPr>
          <w:rFonts w:ascii="Consolas" w:hAnsi="Consolas" w:eastAsia="仿宋"/>
          <w:sz w:val="20"/>
        </w:rPr>
        <w:br w:type="textWrapping"/>
      </w:r>
      <w:r>
        <w:rPr>
          <w:rFonts w:ascii="Consolas" w:hAnsi="Consolas" w:eastAsia="仿宋"/>
          <w:sz w:val="20"/>
        </w:rPr>
        <w:t xml:space="preserve">      "relatedAsset": "",</w:t>
      </w:r>
      <w:r>
        <w:rPr>
          <w:rFonts w:ascii="Consolas" w:hAnsi="Consolas" w:eastAsia="仿宋"/>
          <w:sz w:val="20"/>
        </w:rPr>
        <w:br w:type="textWrapping"/>
      </w:r>
      <w:r>
        <w:rPr>
          <w:rFonts w:ascii="Consolas" w:hAnsi="Consolas" w:eastAsia="仿宋"/>
          <w:sz w:val="20"/>
        </w:rPr>
        <w:t xml:space="preserve">      "poLineId": "",</w:t>
      </w:r>
      <w:r>
        <w:rPr>
          <w:rFonts w:ascii="Consolas" w:hAnsi="Consolas" w:eastAsia="仿宋"/>
          <w:sz w:val="20"/>
        </w:rPr>
        <w:br w:type="textWrapping"/>
      </w:r>
      <w:r>
        <w:rPr>
          <w:rFonts w:ascii="Consolas" w:hAnsi="Consolas" w:eastAsia="仿宋"/>
          <w:sz w:val="20"/>
        </w:rPr>
        <w:t xml:space="preserve">      "projectName": "",</w:t>
      </w:r>
      <w:r>
        <w:rPr>
          <w:rFonts w:ascii="Consolas" w:hAnsi="Consolas" w:eastAsia="仿宋"/>
          <w:sz w:val="20"/>
        </w:rPr>
        <w:br w:type="textWrapping"/>
      </w:r>
      <w:r>
        <w:rPr>
          <w:rFonts w:ascii="Consolas" w:hAnsi="Consolas" w:eastAsia="仿宋"/>
          <w:sz w:val="20"/>
        </w:rPr>
        <w:t xml:space="preserve">      "amountUSD": "",</w:t>
      </w:r>
      <w:r>
        <w:rPr>
          <w:rFonts w:ascii="Consolas" w:hAnsi="Consolas" w:eastAsia="仿宋"/>
          <w:sz w:val="20"/>
        </w:rPr>
        <w:br w:type="textWrapping"/>
      </w:r>
      <w:r>
        <w:rPr>
          <w:rFonts w:ascii="Consolas" w:hAnsi="Consolas" w:eastAsia="仿宋"/>
          <w:sz w:val="20"/>
        </w:rPr>
        <w:t xml:space="preserve">      "expectedDeliveryDate": "",</w:t>
      </w:r>
      <w:r>
        <w:rPr>
          <w:rFonts w:ascii="Consolas" w:hAnsi="Consolas" w:eastAsia="仿宋"/>
          <w:sz w:val="20"/>
        </w:rPr>
        <w:br w:type="textWrapping"/>
      </w:r>
      <w:r>
        <w:rPr>
          <w:rFonts w:ascii="Consolas" w:hAnsi="Consolas" w:eastAsia="仿宋"/>
          <w:sz w:val="20"/>
        </w:rPr>
        <w:t xml:space="preserve">      "waferRate": "",</w:t>
      </w:r>
      <w:r>
        <w:rPr>
          <w:rFonts w:ascii="Consolas" w:hAnsi="Consolas" w:eastAsia="仿宋"/>
          <w:sz w:val="20"/>
        </w:rPr>
        <w:br w:type="textWrapping"/>
      </w:r>
      <w:r>
        <w:rPr>
          <w:rFonts w:ascii="Consolas" w:hAnsi="Consolas" w:eastAsia="仿宋"/>
          <w:sz w:val="20"/>
        </w:rPr>
        <w:t xml:space="preserve">      "diePerWafer": "",</w:t>
      </w:r>
      <w:r>
        <w:rPr>
          <w:rFonts w:ascii="Consolas" w:hAnsi="Consolas" w:eastAsia="仿宋"/>
          <w:sz w:val="20"/>
        </w:rPr>
        <w:br w:type="textWrapping"/>
      </w:r>
      <w:r>
        <w:rPr>
          <w:rFonts w:ascii="Consolas" w:hAnsi="Consolas" w:eastAsia="仿宋"/>
          <w:sz w:val="20"/>
        </w:rPr>
        <w:t xml:space="preserve">      "rate": "",</w:t>
      </w:r>
      <w:r>
        <w:rPr>
          <w:rFonts w:ascii="Consolas" w:hAnsi="Consolas" w:eastAsia="仿宋"/>
          <w:sz w:val="20"/>
        </w:rPr>
        <w:br w:type="textWrapping"/>
      </w:r>
      <w:r>
        <w:rPr>
          <w:rFonts w:ascii="Consolas" w:hAnsi="Consolas" w:eastAsia="仿宋"/>
          <w:sz w:val="20"/>
        </w:rPr>
        <w:t xml:space="preserve">      "qty": "",</w:t>
      </w:r>
      <w:r>
        <w:rPr>
          <w:rFonts w:ascii="Consolas" w:hAnsi="Consolas" w:eastAsia="仿宋"/>
          <w:sz w:val="20"/>
        </w:rPr>
        <w:br w:type="textWrapping"/>
      </w:r>
      <w:r>
        <w:rPr>
          <w:rFonts w:ascii="Consolas" w:hAnsi="Consolas" w:eastAsia="仿宋"/>
          <w:sz w:val="20"/>
        </w:rPr>
        <w:t xml:space="preserve">      "coupaLineId": "",</w:t>
      </w:r>
      <w:r>
        <w:rPr>
          <w:rFonts w:ascii="Consolas" w:hAnsi="Consolas" w:eastAsia="仿宋"/>
          <w:sz w:val="20"/>
        </w:rPr>
        <w:br w:type="textWrapping"/>
      </w:r>
      <w:r>
        <w:rPr>
          <w:rFonts w:ascii="Consolas" w:hAnsi="Consolas" w:eastAsia="仿宋"/>
          <w:sz w:val="20"/>
        </w:rPr>
        <w:t xml:space="preserve">      "coupaAccount": "",</w:t>
      </w:r>
      <w:r>
        <w:rPr>
          <w:rFonts w:ascii="Consolas" w:hAnsi="Consolas" w:eastAsia="仿宋"/>
          <w:sz w:val="20"/>
        </w:rPr>
        <w:br w:type="textWrapping"/>
      </w:r>
      <w:r>
        <w:rPr>
          <w:rFonts w:ascii="Consolas" w:hAnsi="Consolas" w:eastAsia="仿宋"/>
          <w:sz w:val="20"/>
        </w:rPr>
        <w:t xml:space="preserve">      "coupaExpense": "",</w:t>
      </w:r>
      <w:r>
        <w:rPr>
          <w:rFonts w:ascii="Consolas" w:hAnsi="Consolas" w:eastAsia="仿宋"/>
          <w:sz w:val="20"/>
        </w:rPr>
        <w:br w:type="textWrapping"/>
      </w:r>
      <w:r>
        <w:rPr>
          <w:rFonts w:ascii="Consolas" w:hAnsi="Consolas" w:eastAsia="仿宋"/>
          <w:sz w:val="20"/>
        </w:rPr>
        <w:t xml:space="preserve">      "updateInCoupa": "",</w:t>
      </w:r>
      <w:r>
        <w:rPr>
          <w:rFonts w:ascii="Consolas" w:hAnsi="Consolas" w:eastAsia="仿宋"/>
          <w:sz w:val="20"/>
        </w:rPr>
        <w:br w:type="textWrapping"/>
      </w:r>
      <w:r>
        <w:rPr>
          <w:rFonts w:ascii="Consolas" w:hAnsi="Consolas" w:eastAsia="仿宋"/>
          <w:sz w:val="20"/>
        </w:rPr>
        <w:t xml:space="preserve">      "billAble":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w:t>
      </w:r>
    </w:p>
    <w:p w14:paraId="5541AA32">
      <w:pPr>
        <w:pStyle w:val="4"/>
        <w:bidi w:val="0"/>
      </w:pPr>
      <w:r>
        <w:t>Response Parameters</w:t>
      </w:r>
    </w:p>
    <w:p w14:paraId="1114AA5F">
      <w:r>
        <w:rPr>
          <w:rFonts w:ascii="Times New Roman" w:hAnsi="Times New Roman" w:eastAsia="宋体"/>
          <w:sz w:val="24"/>
        </w:rPr>
        <w:t xml:space="preserve">The interface returns JSON-formatted data containing three core fields: </w:t>
      </w:r>
      <w:r>
        <w:rPr>
          <w:rFonts w:ascii="Consolas" w:hAnsi="Consolas" w:eastAsia="仿宋"/>
          <w:color w:val="C83232"/>
          <w:sz w:val="20"/>
        </w:rPr>
        <w:t>status</w:t>
      </w:r>
      <w:r>
        <w:rPr>
          <w:rFonts w:ascii="Times New Roman" w:hAnsi="Times New Roman" w:eastAsia="宋体"/>
          <w:sz w:val="24"/>
        </w:rPr>
        <w:t xml:space="preserve"> (status), </w:t>
      </w:r>
      <w:r>
        <w:rPr>
          <w:rFonts w:ascii="Consolas" w:hAnsi="Consolas" w:eastAsia="仿宋"/>
          <w:color w:val="C83232"/>
          <w:sz w:val="20"/>
        </w:rPr>
        <w:t>message</w:t>
      </w:r>
      <w:r>
        <w:rPr>
          <w:rFonts w:ascii="Times New Roman" w:hAnsi="Times New Roman" w:eastAsia="宋体"/>
          <w:sz w:val="24"/>
        </w:rPr>
        <w:t xml:space="preserve"> (message), and </w:t>
      </w:r>
      <w:r>
        <w:rPr>
          <w:rFonts w:ascii="Consolas" w:hAnsi="Consolas" w:eastAsia="仿宋"/>
          <w:color w:val="C83232"/>
          <w:sz w:val="20"/>
        </w:rPr>
        <w:t>data</w:t>
      </w:r>
      <w:r>
        <w:rPr>
          <w:rFonts w:ascii="Times New Roman" w:hAnsi="Times New Roman" w:eastAsia="宋体"/>
          <w:sz w:val="24"/>
        </w:rPr>
        <w:t xml:space="preserve"> (data).</w:t>
      </w:r>
    </w:p>
    <w:p w14:paraId="7A1DFE66">
      <w:pPr>
        <w:pStyle w:val="5"/>
        <w:bidi w:val="0"/>
      </w:pPr>
      <w:r>
        <w:t>Success Response Example</w:t>
      </w:r>
    </w:p>
    <w:p w14:paraId="1FED20D7">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"status": "success",</w:t>
      </w:r>
      <w:r>
        <w:rPr>
          <w:rFonts w:ascii="Consolas" w:hAnsi="Consolas" w:eastAsia="仿宋"/>
          <w:sz w:val="20"/>
        </w:rPr>
        <w:br w:type="textWrapping"/>
      </w:r>
      <w:r>
        <w:rPr>
          <w:rFonts w:ascii="Consolas" w:hAnsi="Consolas" w:eastAsia="仿宋"/>
          <w:sz w:val="20"/>
        </w:rPr>
        <w:t xml:space="preserve">  "message": "Purchase order created successfully",</w:t>
      </w:r>
      <w:r>
        <w:rPr>
          <w:rFonts w:ascii="Consolas" w:hAnsi="Consolas" w:eastAsia="仿宋"/>
          <w:sz w:val="20"/>
        </w:rPr>
        <w:br w:type="textWrapping"/>
      </w:r>
      <w:r>
        <w:rPr>
          <w:rFonts w:ascii="Consolas" w:hAnsi="Consolas" w:eastAsia="仿宋"/>
          <w:sz w:val="20"/>
        </w:rPr>
        <w:t xml:space="preserve">  "data": {</w:t>
      </w:r>
      <w:r>
        <w:rPr>
          <w:rFonts w:ascii="Consolas" w:hAnsi="Consolas" w:eastAsia="仿宋"/>
          <w:sz w:val="20"/>
        </w:rPr>
        <w:br w:type="textWrapping"/>
      </w:r>
      <w:r>
        <w:rPr>
          <w:rFonts w:ascii="Consolas" w:hAnsi="Consolas" w:eastAsia="仿宋"/>
          <w:sz w:val="20"/>
        </w:rPr>
        <w:t xml:space="preserve">    "poNumber": "PO-202604001"</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w:t>
      </w:r>
    </w:p>
    <w:p w14:paraId="6A6403A5">
      <w:pPr>
        <w:pStyle w:val="5"/>
        <w:bidi w:val="0"/>
      </w:pPr>
      <w:r>
        <w:t>Failure Response Example</w:t>
      </w:r>
    </w:p>
    <w:p w14:paraId="426A9245">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"status": "error",</w:t>
      </w:r>
      <w:r>
        <w:rPr>
          <w:rFonts w:ascii="Consolas" w:hAnsi="Consolas" w:eastAsia="仿宋"/>
          <w:sz w:val="20"/>
        </w:rPr>
        <w:br w:type="textWrapping"/>
      </w:r>
      <w:r>
        <w:rPr>
          <w:rFonts w:ascii="Consolas" w:hAnsi="Consolas" w:eastAsia="仿宋"/>
          <w:sz w:val="20"/>
        </w:rPr>
        <w:t xml:space="preserve">  "message": "Validation failed",</w:t>
      </w:r>
      <w:r>
        <w:rPr>
          <w:rFonts w:ascii="Consolas" w:hAnsi="Consolas" w:eastAsia="仿宋"/>
          <w:sz w:val="20"/>
        </w:rPr>
        <w:br w:type="textWrapping"/>
      </w:r>
      <w:r>
        <w:rPr>
          <w:rFonts w:ascii="Consolas" w:hAnsi="Consolas" w:eastAsia="仿宋"/>
          <w:sz w:val="20"/>
        </w:rPr>
        <w:t xml:space="preserve">  "errors": ""</w:t>
      </w:r>
      <w:r>
        <w:rPr>
          <w:rFonts w:ascii="Consolas" w:hAnsi="Consolas" w:eastAsia="仿宋"/>
          <w:sz w:val="20"/>
        </w:rPr>
        <w:br w:type="textWrapping"/>
      </w:r>
      <w:r>
        <w:rPr>
          <w:rFonts w:ascii="Consolas" w:hAnsi="Consolas" w:eastAsia="仿宋"/>
          <w:sz w:val="20"/>
        </w:rPr>
        <w:t>}</w:t>
      </w:r>
    </w:p>
    <w:p w14:paraId="493051EF">
      <w:r>
        <w:br w:type="page"/>
      </w:r>
    </w:p>
    <w:p w14:paraId="0875AA1D">
      <w:pPr>
        <w:pStyle w:val="3"/>
        <w:bidi w:val="0"/>
      </w:pPr>
      <w:r>
        <w:t>4. PO Update</w:t>
      </w:r>
    </w:p>
    <w:p w14:paraId="5ACC88C9">
      <w:r>
        <w:rPr>
          <w:rFonts w:ascii="Times New Roman" w:hAnsi="Times New Roman" w:eastAsia="宋体"/>
          <w:b/>
          <w:sz w:val="24"/>
        </w:rPr>
        <w:t>Request Method:</w:t>
      </w:r>
      <w:r>
        <w:rPr>
          <w:rFonts w:ascii="Times New Roman" w:hAnsi="Times New Roman" w:eastAsia="宋体"/>
          <w:sz w:val="24"/>
        </w:rPr>
        <w:t xml:space="preserve"> </w:t>
      </w:r>
      <w:r>
        <w:rPr>
          <w:rFonts w:ascii="Consolas" w:hAnsi="Consolas" w:eastAsia="仿宋"/>
          <w:color w:val="C83232"/>
          <w:sz w:val="20"/>
        </w:rPr>
        <w:t>POST</w:t>
      </w:r>
    </w:p>
    <w:p w14:paraId="74A053FC">
      <w:r>
        <w:rPr>
          <w:rFonts w:ascii="Times New Roman" w:hAnsi="Times New Roman" w:eastAsia="宋体"/>
          <w:b/>
          <w:sz w:val="24"/>
        </w:rPr>
        <w:t>Request URL:</w:t>
      </w:r>
      <w:r>
        <w:rPr>
          <w:rFonts w:ascii="Times New Roman" w:hAnsi="Times New Roman" w:eastAsia="宋体"/>
          <w:sz w:val="24"/>
        </w:rPr>
        <w:t xml:space="preserve"> Provided by Boomi</w:t>
      </w:r>
    </w:p>
    <w:p w14:paraId="7FD36578">
      <w:r>
        <w:rPr>
          <w:rFonts w:ascii="Times New Roman" w:hAnsi="Times New Roman" w:eastAsia="宋体"/>
          <w:b/>
          <w:sz w:val="24"/>
        </w:rPr>
        <w:t>Data Format:</w:t>
      </w:r>
      <w:r>
        <w:rPr>
          <w:rFonts w:ascii="Times New Roman" w:hAnsi="Times New Roman" w:eastAsia="宋体"/>
          <w:sz w:val="24"/>
        </w:rPr>
        <w:t xml:space="preserve"> </w:t>
      </w:r>
      <w:r>
        <w:rPr>
          <w:rFonts w:ascii="Consolas" w:hAnsi="Consolas" w:eastAsia="仿宋"/>
          <w:color w:val="C83232"/>
          <w:sz w:val="20"/>
        </w:rPr>
        <w:t>application/json</w:t>
      </w:r>
    </w:p>
    <w:p w14:paraId="15542777">
      <w:r>
        <w:rPr>
          <w:rFonts w:ascii="Times New Roman" w:hAnsi="Times New Roman" w:eastAsia="宋体"/>
          <w:b/>
          <w:sz w:val="24"/>
        </w:rPr>
        <w:t>Authentication Method:</w:t>
      </w:r>
      <w:r>
        <w:rPr>
          <w:rFonts w:ascii="Times New Roman" w:hAnsi="Times New Roman" w:eastAsia="宋体"/>
          <w:sz w:val="24"/>
        </w:rPr>
        <w:t xml:space="preserve"> Provided by Boomi</w:t>
      </w:r>
    </w:p>
    <w:p w14:paraId="09D387F0">
      <w:pPr>
        <w:pStyle w:val="4"/>
        <w:bidi w:val="0"/>
      </w:pPr>
      <w:r>
        <w:t>Request Parameters</w:t>
      </w:r>
    </w:p>
    <w:p w14:paraId="03ACB9B2">
      <w:pPr>
        <w:pStyle w:val="5"/>
        <w:bidi w:val="0"/>
      </w:pPr>
      <w:r>
        <w:t>Request Headers (Headers)</w:t>
      </w:r>
    </w:p>
    <w:p w14:paraId="7A09D9B5">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"Content-Type": "application/json",</w:t>
      </w:r>
      <w:r>
        <w:rPr>
          <w:rFonts w:ascii="Consolas" w:hAnsi="Consolas" w:eastAsia="仿宋"/>
          <w:sz w:val="20"/>
        </w:rPr>
        <w:br w:type="textWrapping"/>
      </w:r>
      <w:r>
        <w:rPr>
          <w:rFonts w:ascii="Consolas" w:hAnsi="Consolas" w:eastAsia="仿宋"/>
          <w:sz w:val="20"/>
        </w:rPr>
        <w:t xml:space="preserve">  "Authorization": "Provided by Boomi"</w:t>
      </w:r>
      <w:r>
        <w:rPr>
          <w:rFonts w:ascii="Consolas" w:hAnsi="Consolas" w:eastAsia="仿宋"/>
          <w:sz w:val="20"/>
        </w:rPr>
        <w:br w:type="textWrapping"/>
      </w:r>
      <w:r>
        <w:rPr>
          <w:rFonts w:ascii="Consolas" w:hAnsi="Consolas" w:eastAsia="仿宋"/>
          <w:sz w:val="20"/>
        </w:rPr>
        <w:t>}</w:t>
      </w:r>
    </w:p>
    <w:p w14:paraId="17A0D350">
      <w:pPr>
        <w:pStyle w:val="5"/>
        <w:bidi w:val="0"/>
      </w:pPr>
      <w:r>
        <w:t>Request Body Structure</w:t>
      </w:r>
    </w:p>
    <w:p w14:paraId="19F79A6B">
      <w:pPr>
        <w:bidi w:val="0"/>
      </w:pPr>
      <w:r>
        <w:t>Request Body Examples</w:t>
      </w:r>
    </w:p>
    <w:p w14:paraId="18DEC31B">
      <w:pPr>
        <w:pStyle w:val="6"/>
        <w:bidi w:val="0"/>
      </w:pPr>
      <w:r>
        <w:t>Non Inventory PO</w:t>
      </w:r>
    </w:p>
    <w:p w14:paraId="00CFECCE">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"poNumber": "",</w:t>
      </w:r>
      <w:r>
        <w:rPr>
          <w:rFonts w:ascii="Consolas" w:hAnsi="Consolas" w:eastAsia="仿宋"/>
          <w:sz w:val="20"/>
        </w:rPr>
        <w:br w:type="textWrapping"/>
      </w:r>
      <w:r>
        <w:rPr>
          <w:rFonts w:ascii="Consolas" w:hAnsi="Consolas" w:eastAsia="仿宋"/>
          <w:sz w:val="20"/>
        </w:rPr>
        <w:t xml:space="preserve">  "customForm": "",</w:t>
      </w:r>
      <w:r>
        <w:rPr>
          <w:rFonts w:ascii="Consolas" w:hAnsi="Consolas" w:eastAsia="仿宋"/>
          <w:sz w:val="20"/>
        </w:rPr>
        <w:br w:type="textWrapping"/>
      </w:r>
      <w:r>
        <w:rPr>
          <w:rFonts w:ascii="Consolas" w:hAnsi="Consolas" w:eastAsia="仿宋"/>
          <w:sz w:val="20"/>
        </w:rPr>
        <w:t xml:space="preserve">  "vendorId": "",</w:t>
      </w:r>
      <w:r>
        <w:rPr>
          <w:rFonts w:ascii="Consolas" w:hAnsi="Consolas" w:eastAsia="仿宋"/>
          <w:sz w:val="20"/>
        </w:rPr>
        <w:br w:type="textWrapping"/>
      </w:r>
      <w:r>
        <w:rPr>
          <w:rFonts w:ascii="Consolas" w:hAnsi="Consolas" w:eastAsia="仿宋"/>
          <w:sz w:val="20"/>
        </w:rPr>
        <w:t xml:space="preserve">  "vendorName": "",</w:t>
      </w:r>
      <w:r>
        <w:rPr>
          <w:rFonts w:ascii="Consolas" w:hAnsi="Consolas" w:eastAsia="仿宋"/>
          <w:sz w:val="20"/>
        </w:rPr>
        <w:br w:type="textWrapping"/>
      </w:r>
      <w:r>
        <w:rPr>
          <w:rFonts w:ascii="Consolas" w:hAnsi="Consolas" w:eastAsia="仿宋"/>
          <w:sz w:val="20"/>
        </w:rPr>
        <w:t xml:space="preserve">  "employee": "",</w:t>
      </w:r>
      <w:r>
        <w:rPr>
          <w:rFonts w:ascii="Consolas" w:hAnsi="Consolas" w:eastAsia="仿宋"/>
          <w:sz w:val="20"/>
        </w:rPr>
        <w:br w:type="textWrapping"/>
      </w:r>
      <w:r>
        <w:rPr>
          <w:rFonts w:ascii="Consolas" w:hAnsi="Consolas" w:eastAsia="仿宋"/>
          <w:sz w:val="20"/>
        </w:rPr>
        <w:t xml:space="preserve">  "project": "",</w:t>
      </w:r>
      <w:r>
        <w:rPr>
          <w:rFonts w:ascii="Consolas" w:hAnsi="Consolas" w:eastAsia="仿宋"/>
          <w:sz w:val="20"/>
        </w:rPr>
        <w:br w:type="textWrapping"/>
      </w:r>
      <w:r>
        <w:rPr>
          <w:rFonts w:ascii="Consolas" w:hAnsi="Consolas" w:eastAsia="仿宋"/>
          <w:sz w:val="20"/>
        </w:rPr>
        <w:t xml:space="preserve">  "shipBy": "",</w:t>
      </w:r>
      <w:r>
        <w:rPr>
          <w:rFonts w:ascii="Consolas" w:hAnsi="Consolas" w:eastAsia="仿宋"/>
          <w:sz w:val="20"/>
        </w:rPr>
        <w:br w:type="textWrapping"/>
      </w:r>
      <w:r>
        <w:rPr>
          <w:rFonts w:ascii="Consolas" w:hAnsi="Consolas" w:eastAsia="仿宋"/>
          <w:sz w:val="20"/>
        </w:rPr>
        <w:t xml:space="preserve">  "date": "",</w:t>
      </w:r>
      <w:r>
        <w:rPr>
          <w:rFonts w:ascii="Consolas" w:hAnsi="Consolas" w:eastAsia="仿宋"/>
          <w:sz w:val="20"/>
        </w:rPr>
        <w:br w:type="textWrapping"/>
      </w:r>
      <w:r>
        <w:rPr>
          <w:rFonts w:ascii="Consolas" w:hAnsi="Consolas" w:eastAsia="仿宋"/>
          <w:sz w:val="20"/>
        </w:rPr>
        <w:t xml:space="preserve">  "memo": "",</w:t>
      </w:r>
      <w:r>
        <w:rPr>
          <w:rFonts w:ascii="Consolas" w:hAnsi="Consolas" w:eastAsia="仿宋"/>
          <w:sz w:val="20"/>
        </w:rPr>
        <w:br w:type="textWrapping"/>
      </w:r>
      <w:r>
        <w:rPr>
          <w:rFonts w:ascii="Consolas" w:hAnsi="Consolas" w:eastAsia="仿宋"/>
          <w:sz w:val="20"/>
        </w:rPr>
        <w:t xml:space="preserve">  "approvalStatus": "",</w:t>
      </w:r>
      <w:r>
        <w:rPr>
          <w:rFonts w:ascii="Consolas" w:hAnsi="Consolas" w:eastAsia="仿宋"/>
          <w:sz w:val="20"/>
        </w:rPr>
        <w:br w:type="textWrapping"/>
      </w:r>
      <w:r>
        <w:rPr>
          <w:rFonts w:ascii="Consolas" w:hAnsi="Consolas" w:eastAsia="仿宋"/>
          <w:sz w:val="20"/>
        </w:rPr>
        <w:t xml:space="preserve">  "poNextApprover": "",</w:t>
      </w:r>
      <w:r>
        <w:rPr>
          <w:rFonts w:ascii="Consolas" w:hAnsi="Consolas" w:eastAsia="仿宋"/>
          <w:sz w:val="20"/>
        </w:rPr>
        <w:br w:type="textWrapping"/>
      </w:r>
      <w:r>
        <w:rPr>
          <w:rFonts w:ascii="Consolas" w:hAnsi="Consolas" w:eastAsia="仿宋"/>
          <w:sz w:val="20"/>
        </w:rPr>
        <w:t xml:space="preserve">  "nextApprover": "",</w:t>
      </w:r>
      <w:r>
        <w:rPr>
          <w:rFonts w:ascii="Consolas" w:hAnsi="Consolas" w:eastAsia="仿宋"/>
          <w:sz w:val="20"/>
        </w:rPr>
        <w:br w:type="textWrapping"/>
      </w:r>
      <w:r>
        <w:rPr>
          <w:rFonts w:ascii="Consolas" w:hAnsi="Consolas" w:eastAsia="仿宋"/>
          <w:sz w:val="20"/>
        </w:rPr>
        <w:t xml:space="preserve">  "requestor": "",</w:t>
      </w:r>
      <w:r>
        <w:rPr>
          <w:rFonts w:ascii="Consolas" w:hAnsi="Consolas" w:eastAsia="仿宋"/>
          <w:sz w:val="20"/>
        </w:rPr>
        <w:br w:type="textWrapping"/>
      </w:r>
      <w:r>
        <w:rPr>
          <w:rFonts w:ascii="Consolas" w:hAnsi="Consolas" w:eastAsia="仿宋"/>
          <w:sz w:val="20"/>
        </w:rPr>
        <w:t xml:space="preserve">  "returnEmail": "",</w:t>
      </w:r>
      <w:r>
        <w:rPr>
          <w:rFonts w:ascii="Consolas" w:hAnsi="Consolas" w:eastAsia="仿宋"/>
          <w:sz w:val="20"/>
        </w:rPr>
        <w:br w:type="textWrapping"/>
      </w:r>
      <w:r>
        <w:rPr>
          <w:rFonts w:ascii="Consolas" w:hAnsi="Consolas" w:eastAsia="仿宋"/>
          <w:sz w:val="20"/>
        </w:rPr>
        <w:t xml:space="preserve">  "shipToAddress": "",</w:t>
      </w:r>
      <w:r>
        <w:rPr>
          <w:rFonts w:ascii="Consolas" w:hAnsi="Consolas" w:eastAsia="仿宋"/>
          <w:sz w:val="20"/>
        </w:rPr>
        <w:br w:type="textWrapping"/>
      </w:r>
      <w:r>
        <w:rPr>
          <w:rFonts w:ascii="Consolas" w:hAnsi="Consolas" w:eastAsia="仿宋"/>
          <w:sz w:val="20"/>
        </w:rPr>
        <w:t xml:space="preserve">  "otherNotes": "",</w:t>
      </w:r>
      <w:r>
        <w:rPr>
          <w:rFonts w:ascii="Consolas" w:hAnsi="Consolas" w:eastAsia="仿宋"/>
          <w:sz w:val="20"/>
        </w:rPr>
        <w:br w:type="textWrapping"/>
      </w:r>
      <w:r>
        <w:rPr>
          <w:rFonts w:ascii="Consolas" w:hAnsi="Consolas" w:eastAsia="仿宋"/>
          <w:sz w:val="20"/>
        </w:rPr>
        <w:t xml:space="preserve">  "businessPurpose": "",</w:t>
      </w:r>
      <w:r>
        <w:rPr>
          <w:rFonts w:ascii="Consolas" w:hAnsi="Consolas" w:eastAsia="仿宋"/>
          <w:sz w:val="20"/>
        </w:rPr>
        <w:br w:type="textWrapping"/>
      </w:r>
      <w:r>
        <w:rPr>
          <w:rFonts w:ascii="Consolas" w:hAnsi="Consolas" w:eastAsia="仿宋"/>
          <w:sz w:val="20"/>
        </w:rPr>
        <w:t xml:space="preserve">  "subsidiary": "",</w:t>
      </w:r>
      <w:r>
        <w:rPr>
          <w:rFonts w:ascii="Consolas" w:hAnsi="Consolas" w:eastAsia="仿宋"/>
          <w:sz w:val="20"/>
        </w:rPr>
        <w:br w:type="textWrapping"/>
      </w:r>
      <w:r>
        <w:rPr>
          <w:rFonts w:ascii="Consolas" w:hAnsi="Consolas" w:eastAsia="仿宋"/>
          <w:sz w:val="20"/>
        </w:rPr>
        <w:t xml:space="preserve">  "department": "",</w:t>
      </w:r>
      <w:r>
        <w:rPr>
          <w:rFonts w:ascii="Consolas" w:hAnsi="Consolas" w:eastAsia="仿宋"/>
          <w:sz w:val="20"/>
        </w:rPr>
        <w:br w:type="textWrapping"/>
      </w:r>
      <w:r>
        <w:rPr>
          <w:rFonts w:ascii="Consolas" w:hAnsi="Consolas" w:eastAsia="仿宋"/>
          <w:sz w:val="20"/>
        </w:rPr>
        <w:t xml:space="preserve">  "currency": "",</w:t>
      </w:r>
      <w:r>
        <w:rPr>
          <w:rFonts w:ascii="Consolas" w:hAnsi="Consolas" w:eastAsia="仿宋"/>
          <w:sz w:val="20"/>
        </w:rPr>
        <w:br w:type="textWrapping"/>
      </w:r>
      <w:r>
        <w:rPr>
          <w:rFonts w:ascii="Consolas" w:hAnsi="Consolas" w:eastAsia="仿宋"/>
          <w:sz w:val="20"/>
        </w:rPr>
        <w:t xml:space="preserve">  "resubmittedForApproval": true/false,</w:t>
      </w:r>
      <w:r>
        <w:rPr>
          <w:rFonts w:ascii="Consolas" w:hAnsi="Consolas" w:eastAsia="仿宋"/>
          <w:sz w:val="20"/>
        </w:rPr>
        <w:br w:type="textWrapping"/>
      </w:r>
      <w:r>
        <w:rPr>
          <w:rFonts w:ascii="Consolas" w:hAnsi="Consolas" w:eastAsia="仿宋"/>
          <w:sz w:val="20"/>
        </w:rPr>
        <w:t xml:space="preserve">  "taxable": true/false,</w:t>
      </w:r>
      <w:r>
        <w:rPr>
          <w:rFonts w:ascii="Consolas" w:hAnsi="Consolas" w:eastAsia="仿宋"/>
          <w:sz w:val="20"/>
        </w:rPr>
        <w:br w:type="textWrapping"/>
      </w:r>
      <w:r>
        <w:rPr>
          <w:rFonts w:ascii="Consolas" w:hAnsi="Consolas" w:eastAsia="仿宋"/>
          <w:sz w:val="20"/>
        </w:rPr>
        <w:t xml:space="preserve">  "pdfTotal": 0.00,</w:t>
      </w:r>
      <w:r>
        <w:rPr>
          <w:rFonts w:ascii="Consolas" w:hAnsi="Consolas" w:eastAsia="仿宋"/>
          <w:sz w:val="20"/>
        </w:rPr>
        <w:br w:type="textWrapping"/>
      </w:r>
      <w:r>
        <w:rPr>
          <w:rFonts w:ascii="Consolas" w:hAnsi="Consolas" w:eastAsia="仿宋"/>
          <w:sz w:val="20"/>
        </w:rPr>
        <w:t xml:space="preserve">  "pairedIntercompanyTransaction": null,</w:t>
      </w:r>
      <w:r>
        <w:rPr>
          <w:rFonts w:ascii="Consolas" w:hAnsi="Consolas" w:eastAsia="仿宋"/>
          <w:sz w:val="20"/>
        </w:rPr>
        <w:br w:type="textWrapping"/>
      </w:r>
      <w:r>
        <w:rPr>
          <w:rFonts w:ascii="Consolas" w:hAnsi="Consolas" w:eastAsia="仿宋"/>
          <w:sz w:val="20"/>
        </w:rPr>
        <w:t xml:space="preserve">  "jeApprovalNote": null,</w:t>
      </w:r>
      <w:r>
        <w:rPr>
          <w:rFonts w:ascii="Consolas" w:hAnsi="Consolas" w:eastAsia="仿宋"/>
          <w:sz w:val="20"/>
        </w:rPr>
        <w:br w:type="textWrapping"/>
      </w:r>
      <w:r>
        <w:rPr>
          <w:rFonts w:ascii="Consolas" w:hAnsi="Consolas" w:eastAsia="仿宋"/>
          <w:sz w:val="20"/>
        </w:rPr>
        <w:t xml:space="preserve">  "intercompanyStatus": null,</w:t>
      </w:r>
      <w:r>
        <w:rPr>
          <w:rFonts w:ascii="Consolas" w:hAnsi="Consolas" w:eastAsia="仿宋"/>
          <w:sz w:val="20"/>
        </w:rPr>
        <w:br w:type="textWrapping"/>
      </w:r>
      <w:r>
        <w:rPr>
          <w:rFonts w:ascii="Consolas" w:hAnsi="Consolas" w:eastAsia="仿宋"/>
          <w:sz w:val="20"/>
        </w:rPr>
        <w:t xml:space="preserve">  "location": "",</w:t>
      </w:r>
      <w:r>
        <w:rPr>
          <w:rFonts w:ascii="Consolas" w:hAnsi="Consolas" w:eastAsia="仿宋"/>
          <w:sz w:val="20"/>
        </w:rPr>
        <w:br w:type="textWrapping"/>
      </w:r>
      <w:r>
        <w:rPr>
          <w:rFonts w:ascii="Consolas" w:hAnsi="Consolas" w:eastAsia="仿宋"/>
          <w:sz w:val="20"/>
        </w:rPr>
        <w:t xml:space="preserve">  "createdFromExp": null,</w:t>
      </w:r>
      <w:r>
        <w:rPr>
          <w:rFonts w:ascii="Consolas" w:hAnsi="Consolas" w:eastAsia="仿宋"/>
          <w:sz w:val="20"/>
        </w:rPr>
        <w:br w:type="textWrapping"/>
      </w:r>
      <w:r>
        <w:rPr>
          <w:rFonts w:ascii="Consolas" w:hAnsi="Consolas" w:eastAsia="仿宋"/>
          <w:sz w:val="20"/>
        </w:rPr>
        <w:t xml:space="preserve">  "voucherId": null,</w:t>
      </w:r>
      <w:r>
        <w:rPr>
          <w:rFonts w:ascii="Consolas" w:hAnsi="Consolas" w:eastAsia="仿宋"/>
          <w:sz w:val="20"/>
        </w:rPr>
        <w:br w:type="textWrapping"/>
      </w:r>
      <w:r>
        <w:rPr>
          <w:rFonts w:ascii="Consolas" w:hAnsi="Consolas" w:eastAsia="仿宋"/>
          <w:sz w:val="20"/>
        </w:rPr>
        <w:t xml:space="preserve">  "totalConvertedToUsd": 0.00,</w:t>
      </w:r>
      <w:r>
        <w:rPr>
          <w:rFonts w:ascii="Consolas" w:hAnsi="Consolas" w:eastAsia="仿宋"/>
          <w:sz w:val="20"/>
        </w:rPr>
        <w:br w:type="textWrapping"/>
      </w:r>
      <w:r>
        <w:rPr>
          <w:rFonts w:ascii="Consolas" w:hAnsi="Consolas" w:eastAsia="仿宋"/>
          <w:sz w:val="20"/>
        </w:rPr>
        <w:t xml:space="preserve">  "usdConverted": true/false,</w:t>
      </w:r>
      <w:r>
        <w:rPr>
          <w:rFonts w:ascii="Consolas" w:hAnsi="Consolas" w:eastAsia="仿宋"/>
          <w:sz w:val="20"/>
        </w:rPr>
        <w:br w:type="textWrapping"/>
      </w:r>
      <w:r>
        <w:rPr>
          <w:rFonts w:ascii="Consolas" w:hAnsi="Consolas" w:eastAsia="仿宋"/>
          <w:sz w:val="20"/>
        </w:rPr>
        <w:t xml:space="preserve">  "createdBy": "",</w:t>
      </w:r>
      <w:r>
        <w:rPr>
          <w:rFonts w:ascii="Consolas" w:hAnsi="Consolas" w:eastAsia="仿宋"/>
          <w:sz w:val="20"/>
        </w:rPr>
        <w:br w:type="textWrapping"/>
      </w:r>
      <w:r>
        <w:rPr>
          <w:rFonts w:ascii="Consolas" w:hAnsi="Consolas" w:eastAsia="仿宋"/>
          <w:sz w:val="20"/>
        </w:rPr>
        <w:t xml:space="preserve">  "rejectNotes": null,</w:t>
      </w:r>
      <w:r>
        <w:rPr>
          <w:rFonts w:ascii="Consolas" w:hAnsi="Consolas" w:eastAsia="仿宋"/>
          <w:sz w:val="20"/>
        </w:rPr>
        <w:br w:type="textWrapping"/>
      </w:r>
      <w:r>
        <w:rPr>
          <w:rFonts w:ascii="Consolas" w:hAnsi="Consolas" w:eastAsia="仿宋"/>
          <w:sz w:val="20"/>
        </w:rPr>
        <w:t xml:space="preserve">  "jeIsRevision": true/false,</w:t>
      </w:r>
      <w:r>
        <w:rPr>
          <w:rFonts w:ascii="Consolas" w:hAnsi="Consolas" w:eastAsia="仿宋"/>
          <w:sz w:val="20"/>
        </w:rPr>
        <w:br w:type="textWrapping"/>
      </w:r>
      <w:r>
        <w:rPr>
          <w:rFonts w:ascii="Consolas" w:hAnsi="Consolas" w:eastAsia="仿宋"/>
          <w:sz w:val="20"/>
        </w:rPr>
        <w:t xml:space="preserve">  "jeSubmittedBy": null,</w:t>
      </w:r>
      <w:r>
        <w:rPr>
          <w:rFonts w:ascii="Consolas" w:hAnsi="Consolas" w:eastAsia="仿宋"/>
          <w:sz w:val="20"/>
        </w:rPr>
        <w:br w:type="textWrapping"/>
      </w:r>
      <w:r>
        <w:rPr>
          <w:rFonts w:ascii="Consolas" w:hAnsi="Consolas" w:eastAsia="仿宋"/>
          <w:sz w:val="20"/>
        </w:rPr>
        <w:t xml:space="preserve">  "rejectReason": null,</w:t>
      </w:r>
      <w:r>
        <w:rPr>
          <w:rFonts w:ascii="Consolas" w:hAnsi="Consolas" w:eastAsia="仿宋"/>
          <w:sz w:val="20"/>
        </w:rPr>
        <w:br w:type="textWrapping"/>
      </w:r>
      <w:r>
        <w:rPr>
          <w:rFonts w:ascii="Consolas" w:hAnsi="Consolas" w:eastAsia="仿宋"/>
          <w:sz w:val="20"/>
        </w:rPr>
        <w:t xml:space="preserve">  "coupaChargeDocumentType": "",</w:t>
      </w:r>
      <w:r>
        <w:rPr>
          <w:rFonts w:ascii="Consolas" w:hAnsi="Consolas" w:eastAsia="仿宋"/>
          <w:sz w:val="20"/>
        </w:rPr>
        <w:br w:type="textWrapping"/>
      </w:r>
      <w:r>
        <w:rPr>
          <w:rFonts w:ascii="Consolas" w:hAnsi="Consolas" w:eastAsia="仿宋"/>
          <w:sz w:val="20"/>
        </w:rPr>
        <w:t xml:space="preserve">  "employeeNumberInCoupa": "",</w:t>
      </w:r>
      <w:r>
        <w:rPr>
          <w:rFonts w:ascii="Consolas" w:hAnsi="Consolas" w:eastAsia="仿宋"/>
          <w:sz w:val="20"/>
        </w:rPr>
        <w:br w:type="textWrapping"/>
      </w:r>
      <w:r>
        <w:rPr>
          <w:rFonts w:ascii="Consolas" w:hAnsi="Consolas" w:eastAsia="仿宋"/>
          <w:sz w:val="20"/>
        </w:rPr>
        <w:t xml:space="preserve">  "coupaExpensedBy": "",</w:t>
      </w:r>
      <w:r>
        <w:rPr>
          <w:rFonts w:ascii="Consolas" w:hAnsi="Consolas" w:eastAsia="仿宋"/>
          <w:sz w:val="20"/>
        </w:rPr>
        <w:br w:type="textWrapping"/>
      </w:r>
      <w:r>
        <w:rPr>
          <w:rFonts w:ascii="Consolas" w:hAnsi="Consolas" w:eastAsia="仿宋"/>
          <w:sz w:val="20"/>
        </w:rPr>
        <w:t xml:space="preserve">  "closeReason": null,</w:t>
      </w:r>
      <w:r>
        <w:rPr>
          <w:rFonts w:ascii="Consolas" w:hAnsi="Consolas" w:eastAsia="仿宋"/>
          <w:sz w:val="20"/>
        </w:rPr>
        <w:br w:type="textWrapping"/>
      </w:r>
      <w:r>
        <w:rPr>
          <w:rFonts w:ascii="Consolas" w:hAnsi="Consolas" w:eastAsia="仿宋"/>
          <w:sz w:val="20"/>
        </w:rPr>
        <w:t xml:space="preserve">  "coupaPoId": null,</w:t>
      </w:r>
      <w:r>
        <w:rPr>
          <w:rFonts w:ascii="Consolas" w:hAnsi="Consolas" w:eastAsia="仿宋"/>
          <w:sz w:val="20"/>
        </w:rPr>
        <w:br w:type="textWrapping"/>
      </w:r>
      <w:r>
        <w:rPr>
          <w:rFonts w:ascii="Consolas" w:hAnsi="Consolas" w:eastAsia="仿宋"/>
          <w:sz w:val="20"/>
        </w:rPr>
        <w:t xml:space="preserve">  "syncToCoupa": true/false,</w:t>
      </w:r>
      <w:r>
        <w:rPr>
          <w:rFonts w:ascii="Consolas" w:hAnsi="Consolas" w:eastAsia="仿宋"/>
          <w:sz w:val="20"/>
        </w:rPr>
        <w:br w:type="textWrapping"/>
      </w:r>
      <w:r>
        <w:rPr>
          <w:rFonts w:ascii="Consolas" w:hAnsi="Consolas" w:eastAsia="仿宋"/>
          <w:sz w:val="20"/>
        </w:rPr>
        <w:t xml:space="preserve">  "poClosedInCoupa": false,</w:t>
      </w:r>
      <w:r>
        <w:rPr>
          <w:rFonts w:ascii="Consolas" w:hAnsi="Consolas" w:eastAsia="仿宋"/>
          <w:sz w:val="20"/>
        </w:rPr>
        <w:br w:type="textWrapping"/>
      </w:r>
      <w:r>
        <w:rPr>
          <w:rFonts w:ascii="Consolas" w:hAnsi="Consolas" w:eastAsia="仿宋"/>
          <w:sz w:val="20"/>
        </w:rPr>
        <w:t xml:space="preserve">  "exchangeRate*": 0.00,</w:t>
      </w:r>
      <w:r>
        <w:rPr>
          <w:rFonts w:ascii="Consolas" w:hAnsi="Consolas" w:eastAsia="仿宋"/>
          <w:sz w:val="20"/>
        </w:rPr>
        <w:br w:type="textWrapping"/>
      </w:r>
      <w:r>
        <w:rPr>
          <w:rFonts w:ascii="Consolas" w:hAnsi="Consolas" w:eastAsia="仿宋"/>
          <w:sz w:val="20"/>
        </w:rPr>
        <w:t xml:space="preserve">  "detail":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"item": "",</w:t>
      </w:r>
      <w:r>
        <w:rPr>
          <w:rFonts w:ascii="Consolas" w:hAnsi="Consolas" w:eastAsia="仿宋"/>
          <w:sz w:val="20"/>
        </w:rPr>
        <w:br w:type="textWrapping"/>
      </w:r>
      <w:r>
        <w:rPr>
          <w:rFonts w:ascii="Consolas" w:hAnsi="Consolas" w:eastAsia="仿宋"/>
          <w:sz w:val="20"/>
        </w:rPr>
        <w:t xml:space="preserve">      "vendorName": "",</w:t>
      </w:r>
      <w:r>
        <w:rPr>
          <w:rFonts w:ascii="Consolas" w:hAnsi="Consolas" w:eastAsia="仿宋"/>
          <w:sz w:val="20"/>
        </w:rPr>
        <w:br w:type="textWrapping"/>
      </w:r>
      <w:r>
        <w:rPr>
          <w:rFonts w:ascii="Consolas" w:hAnsi="Consolas" w:eastAsia="仿宋"/>
          <w:sz w:val="20"/>
        </w:rPr>
        <w:t xml:space="preserve">      "quantity": 0,</w:t>
      </w:r>
      <w:r>
        <w:rPr>
          <w:rFonts w:ascii="Consolas" w:hAnsi="Consolas" w:eastAsia="仿宋"/>
          <w:sz w:val="20"/>
        </w:rPr>
        <w:br w:type="textWrapping"/>
      </w:r>
      <w:r>
        <w:rPr>
          <w:rFonts w:ascii="Consolas" w:hAnsi="Consolas" w:eastAsia="仿宋"/>
          <w:sz w:val="20"/>
        </w:rPr>
        <w:t xml:space="preserve">      "rate": 0.00,</w:t>
      </w:r>
      <w:r>
        <w:rPr>
          <w:rFonts w:ascii="Consolas" w:hAnsi="Consolas" w:eastAsia="仿宋"/>
          <w:sz w:val="20"/>
        </w:rPr>
        <w:br w:type="textWrapping"/>
      </w:r>
      <w:r>
        <w:rPr>
          <w:rFonts w:ascii="Consolas" w:hAnsi="Consolas" w:eastAsia="仿宋"/>
          <w:sz w:val="20"/>
        </w:rPr>
        <w:t xml:space="preserve">      "taxCode": "",</w:t>
      </w:r>
      <w:r>
        <w:rPr>
          <w:rFonts w:ascii="Consolas" w:hAnsi="Consolas" w:eastAsia="仿宋"/>
          <w:sz w:val="20"/>
        </w:rPr>
        <w:br w:type="textWrapping"/>
      </w:r>
      <w:r>
        <w:rPr>
          <w:rFonts w:ascii="Consolas" w:hAnsi="Consolas" w:eastAsia="仿宋"/>
          <w:sz w:val="20"/>
        </w:rPr>
        <w:t xml:space="preserve">      "expectedDeliveryDate": "",</w:t>
      </w:r>
      <w:r>
        <w:rPr>
          <w:rFonts w:ascii="Consolas" w:hAnsi="Consolas" w:eastAsia="仿宋"/>
          <w:sz w:val="20"/>
        </w:rPr>
        <w:br w:type="textWrapping"/>
      </w:r>
      <w:r>
        <w:rPr>
          <w:rFonts w:ascii="Consolas" w:hAnsi="Consolas" w:eastAsia="仿宋"/>
          <w:sz w:val="20"/>
        </w:rPr>
        <w:t xml:space="preserve">      "amount": 0.00,</w:t>
      </w:r>
      <w:r>
        <w:rPr>
          <w:rFonts w:ascii="Consolas" w:hAnsi="Consolas" w:eastAsia="仿宋"/>
          <w:sz w:val="20"/>
        </w:rPr>
        <w:br w:type="textWrapping"/>
      </w:r>
      <w:r>
        <w:rPr>
          <w:rFonts w:ascii="Consolas" w:hAnsi="Consolas" w:eastAsia="仿宋"/>
          <w:sz w:val="20"/>
        </w:rPr>
        <w:t xml:space="preserve">      "inventoryDetail": null,</w:t>
      </w:r>
      <w:r>
        <w:rPr>
          <w:rFonts w:ascii="Consolas" w:hAnsi="Consolas" w:eastAsia="仿宋"/>
          <w:sz w:val="20"/>
        </w:rPr>
        <w:br w:type="textWrapping"/>
      </w:r>
      <w:r>
        <w:rPr>
          <w:rFonts w:ascii="Consolas" w:hAnsi="Consolas" w:eastAsia="仿宋"/>
          <w:sz w:val="20"/>
        </w:rPr>
        <w:t xml:space="preserve">      "projectName": "",</w:t>
      </w:r>
      <w:r>
        <w:rPr>
          <w:rFonts w:ascii="Consolas" w:hAnsi="Consolas" w:eastAsia="仿宋"/>
          <w:sz w:val="20"/>
        </w:rPr>
        <w:br w:type="textWrapping"/>
      </w:r>
      <w:r>
        <w:rPr>
          <w:rFonts w:ascii="Consolas" w:hAnsi="Consolas" w:eastAsia="仿宋"/>
          <w:sz w:val="20"/>
        </w:rPr>
        <w:t xml:space="preserve">      "description": "",</w:t>
      </w:r>
      <w:r>
        <w:rPr>
          <w:rFonts w:ascii="Consolas" w:hAnsi="Consolas" w:eastAsia="仿宋"/>
          <w:sz w:val="20"/>
        </w:rPr>
        <w:br w:type="textWrapping"/>
      </w:r>
      <w:r>
        <w:rPr>
          <w:rFonts w:ascii="Consolas" w:hAnsi="Consolas" w:eastAsia="仿宋"/>
          <w:sz w:val="20"/>
        </w:rPr>
        <w:t xml:space="preserve">      "taxRate": 0.00,</w:t>
      </w:r>
      <w:r>
        <w:rPr>
          <w:rFonts w:ascii="Consolas" w:hAnsi="Consolas" w:eastAsia="仿宋"/>
          <w:sz w:val="20"/>
        </w:rPr>
        <w:br w:type="textWrapping"/>
      </w:r>
      <w:r>
        <w:rPr>
          <w:rFonts w:ascii="Consolas" w:hAnsi="Consolas" w:eastAsia="仿宋"/>
          <w:sz w:val="20"/>
        </w:rPr>
        <w:t xml:space="preserve">      "taxAmt": 0.00,</w:t>
      </w:r>
      <w:r>
        <w:rPr>
          <w:rFonts w:ascii="Consolas" w:hAnsi="Consolas" w:eastAsia="仿宋"/>
          <w:sz w:val="20"/>
        </w:rPr>
        <w:br w:type="textWrapping"/>
      </w:r>
      <w:r>
        <w:rPr>
          <w:rFonts w:ascii="Consolas" w:hAnsi="Consolas" w:eastAsia="仿宋"/>
          <w:sz w:val="20"/>
        </w:rPr>
        <w:t xml:space="preserve">      "expenseAcct": "",</w:t>
      </w:r>
      <w:r>
        <w:rPr>
          <w:rFonts w:ascii="Consolas" w:hAnsi="Consolas" w:eastAsia="仿宋"/>
          <w:sz w:val="20"/>
        </w:rPr>
        <w:br w:type="textWrapping"/>
      </w:r>
      <w:r>
        <w:rPr>
          <w:rFonts w:ascii="Consolas" w:hAnsi="Consolas" w:eastAsia="仿宋"/>
          <w:sz w:val="20"/>
        </w:rPr>
        <w:t xml:space="preserve">      "serviceFrom": null,</w:t>
      </w:r>
      <w:r>
        <w:rPr>
          <w:rFonts w:ascii="Consolas" w:hAnsi="Consolas" w:eastAsia="仿宋"/>
          <w:sz w:val="20"/>
        </w:rPr>
        <w:br w:type="textWrapping"/>
      </w:r>
      <w:r>
        <w:rPr>
          <w:rFonts w:ascii="Consolas" w:hAnsi="Consolas" w:eastAsia="仿宋"/>
          <w:sz w:val="20"/>
        </w:rPr>
        <w:t xml:space="preserve">      "serviceTo": null,</w:t>
      </w:r>
      <w:r>
        <w:rPr>
          <w:rFonts w:ascii="Consolas" w:hAnsi="Consolas" w:eastAsia="仿宋"/>
          <w:sz w:val="20"/>
        </w:rPr>
        <w:br w:type="textWrapping"/>
      </w:r>
      <w:r>
        <w:rPr>
          <w:rFonts w:ascii="Consolas" w:hAnsi="Consolas" w:eastAsia="仿宋"/>
          <w:sz w:val="20"/>
        </w:rPr>
        <w:t xml:space="preserve">      "grossAmt": 0.00,</w:t>
      </w:r>
      <w:r>
        <w:rPr>
          <w:rFonts w:ascii="Consolas" w:hAnsi="Consolas" w:eastAsia="仿宋"/>
          <w:sz w:val="20"/>
        </w:rPr>
        <w:br w:type="textWrapping"/>
      </w:r>
      <w:r>
        <w:rPr>
          <w:rFonts w:ascii="Consolas" w:hAnsi="Consolas" w:eastAsia="仿宋"/>
          <w:sz w:val="20"/>
        </w:rPr>
        <w:t xml:space="preserve">      "options": null,</w:t>
      </w:r>
      <w:r>
        <w:rPr>
          <w:rFonts w:ascii="Consolas" w:hAnsi="Consolas" w:eastAsia="仿宋"/>
          <w:sz w:val="20"/>
        </w:rPr>
        <w:br w:type="textWrapping"/>
      </w:r>
      <w:r>
        <w:rPr>
          <w:rFonts w:ascii="Consolas" w:hAnsi="Consolas" w:eastAsia="仿宋"/>
          <w:sz w:val="20"/>
        </w:rPr>
        <w:t xml:space="preserve">      "department": "",</w:t>
      </w:r>
      <w:r>
        <w:rPr>
          <w:rFonts w:ascii="Consolas" w:hAnsi="Consolas" w:eastAsia="仿宋"/>
          <w:sz w:val="20"/>
        </w:rPr>
        <w:br w:type="textWrapping"/>
      </w:r>
      <w:r>
        <w:rPr>
          <w:rFonts w:ascii="Consolas" w:hAnsi="Consolas" w:eastAsia="仿宋"/>
          <w:sz w:val="20"/>
        </w:rPr>
        <w:t xml:space="preserve">      "customer": null,</w:t>
      </w:r>
      <w:r>
        <w:rPr>
          <w:rFonts w:ascii="Consolas" w:hAnsi="Consolas" w:eastAsia="仿宋"/>
          <w:sz w:val="20"/>
        </w:rPr>
        <w:br w:type="textWrapping"/>
      </w:r>
      <w:r>
        <w:rPr>
          <w:rFonts w:ascii="Consolas" w:hAnsi="Consolas" w:eastAsia="仿宋"/>
          <w:sz w:val="20"/>
        </w:rPr>
        <w:t xml:space="preserve">      "billable": true/false,</w:t>
      </w:r>
      <w:r>
        <w:rPr>
          <w:rFonts w:ascii="Consolas" w:hAnsi="Consolas" w:eastAsia="仿宋"/>
          <w:sz w:val="20"/>
        </w:rPr>
        <w:br w:type="textWrapping"/>
      </w:r>
      <w:r>
        <w:rPr>
          <w:rFonts w:ascii="Consolas" w:hAnsi="Consolas" w:eastAsia="仿宋"/>
          <w:sz w:val="20"/>
        </w:rPr>
        <w:t xml:space="preserve">      "matchBillToReceipt": true/false,</w:t>
      </w:r>
      <w:r>
        <w:rPr>
          <w:rFonts w:ascii="Consolas" w:hAnsi="Consolas" w:eastAsia="仿宋"/>
          <w:sz w:val="20"/>
        </w:rPr>
        <w:br w:type="textWrapping"/>
      </w:r>
      <w:r>
        <w:rPr>
          <w:rFonts w:ascii="Consolas" w:hAnsi="Consolas" w:eastAsia="仿宋"/>
          <w:sz w:val="20"/>
        </w:rPr>
        <w:t xml:space="preserve">      "expectedReceiptDate": "",</w:t>
      </w:r>
      <w:r>
        <w:rPr>
          <w:rFonts w:ascii="Consolas" w:hAnsi="Consolas" w:eastAsia="仿宋"/>
          <w:sz w:val="20"/>
        </w:rPr>
        <w:br w:type="textWrapping"/>
      </w:r>
      <w:r>
        <w:rPr>
          <w:rFonts w:ascii="Consolas" w:hAnsi="Consolas" w:eastAsia="仿宋"/>
          <w:sz w:val="20"/>
        </w:rPr>
        <w:t xml:space="preserve">      "closed": true/false,</w:t>
      </w:r>
      <w:r>
        <w:rPr>
          <w:rFonts w:ascii="Consolas" w:hAnsi="Consolas" w:eastAsia="仿宋"/>
          <w:sz w:val="20"/>
        </w:rPr>
        <w:br w:type="textWrapping"/>
      </w:r>
      <w:r>
        <w:rPr>
          <w:rFonts w:ascii="Consolas" w:hAnsi="Consolas" w:eastAsia="仿宋"/>
          <w:sz w:val="20"/>
        </w:rPr>
        <w:t xml:space="preserve">      "costCenter": "",</w:t>
      </w:r>
      <w:r>
        <w:rPr>
          <w:rFonts w:ascii="Consolas" w:hAnsi="Consolas" w:eastAsia="仿宋"/>
          <w:sz w:val="20"/>
        </w:rPr>
        <w:br w:type="textWrapping"/>
      </w:r>
      <w:r>
        <w:rPr>
          <w:rFonts w:ascii="Consolas" w:hAnsi="Consolas" w:eastAsia="仿宋"/>
          <w:sz w:val="20"/>
        </w:rPr>
        <w:t xml:space="preserve">      "quantity": "",</w:t>
      </w:r>
      <w:r>
        <w:rPr>
          <w:rFonts w:ascii="Consolas" w:hAnsi="Consolas" w:eastAsia="仿宋"/>
          <w:sz w:val="20"/>
        </w:rPr>
        <w:br w:type="textWrapping"/>
      </w:r>
      <w:r>
        <w:rPr>
          <w:rFonts w:ascii="Consolas" w:hAnsi="Consolas" w:eastAsia="仿宋"/>
          <w:sz w:val="20"/>
        </w:rPr>
        <w:t xml:space="preserve">      "unitPrice": 0.00,</w:t>
      </w:r>
      <w:r>
        <w:rPr>
          <w:rFonts w:ascii="Consolas" w:hAnsi="Consolas" w:eastAsia="仿宋"/>
          <w:sz w:val="20"/>
        </w:rPr>
        <w:br w:type="textWrapping"/>
      </w:r>
      <w:r>
        <w:rPr>
          <w:rFonts w:ascii="Consolas" w:hAnsi="Consolas" w:eastAsia="仿宋"/>
          <w:sz w:val="20"/>
        </w:rPr>
        <w:t xml:space="preserve">      "poLineId": "",</w:t>
      </w:r>
      <w:r>
        <w:rPr>
          <w:rFonts w:ascii="Consolas" w:hAnsi="Consolas" w:eastAsia="仿宋"/>
          <w:sz w:val="20"/>
        </w:rPr>
        <w:br w:type="textWrapping"/>
      </w:r>
      <w:r>
        <w:rPr>
          <w:rFonts w:ascii="Consolas" w:hAnsi="Consolas" w:eastAsia="仿宋"/>
          <w:sz w:val="20"/>
        </w:rPr>
        <w:t xml:space="preserve">      "amountInUsd": 0.00,</w:t>
      </w:r>
      <w:r>
        <w:rPr>
          <w:rFonts w:ascii="Consolas" w:hAnsi="Consolas" w:eastAsia="仿宋"/>
          <w:sz w:val="20"/>
        </w:rPr>
        <w:br w:type="textWrapping"/>
      </w:r>
      <w:r>
        <w:rPr>
          <w:rFonts w:ascii="Consolas" w:hAnsi="Consolas" w:eastAsia="仿宋"/>
          <w:sz w:val="20"/>
        </w:rPr>
        <w:t xml:space="preserve">      "poInternalPn": "",</w:t>
      </w:r>
      <w:r>
        <w:rPr>
          <w:rFonts w:ascii="Consolas" w:hAnsi="Consolas" w:eastAsia="仿宋"/>
          <w:sz w:val="20"/>
        </w:rPr>
        <w:br w:type="textWrapping"/>
      </w:r>
      <w:r>
        <w:rPr>
          <w:rFonts w:ascii="Consolas" w:hAnsi="Consolas" w:eastAsia="仿宋"/>
          <w:sz w:val="20"/>
        </w:rPr>
        <w:t xml:space="preserve">      "coupaLineId": "",</w:t>
      </w:r>
      <w:r>
        <w:rPr>
          <w:rFonts w:ascii="Consolas" w:hAnsi="Consolas" w:eastAsia="仿宋"/>
          <w:sz w:val="20"/>
        </w:rPr>
        <w:br w:type="textWrapping"/>
      </w:r>
      <w:r>
        <w:rPr>
          <w:rFonts w:ascii="Consolas" w:hAnsi="Consolas" w:eastAsia="仿宋"/>
          <w:sz w:val="20"/>
        </w:rPr>
        <w:t xml:space="preserve">      "coupaAccount":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w:t>
      </w:r>
    </w:p>
    <w:p w14:paraId="568EACBA">
      <w:pPr>
        <w:pStyle w:val="6"/>
        <w:bidi w:val="0"/>
      </w:pPr>
      <w:r>
        <w:t>Outsourced PO</w:t>
      </w:r>
    </w:p>
    <w:p w14:paraId="01973CFF">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"poNumber": "",</w:t>
      </w:r>
      <w:r>
        <w:rPr>
          <w:rFonts w:ascii="Consolas" w:hAnsi="Consolas" w:eastAsia="仿宋"/>
          <w:sz w:val="20"/>
        </w:rPr>
        <w:br w:type="textWrapping"/>
      </w:r>
      <w:r>
        <w:rPr>
          <w:rFonts w:ascii="Consolas" w:hAnsi="Consolas" w:eastAsia="仿宋"/>
          <w:sz w:val="20"/>
        </w:rPr>
        <w:t xml:space="preserve">  "customForm": "",</w:t>
      </w:r>
      <w:r>
        <w:rPr>
          <w:rFonts w:ascii="Consolas" w:hAnsi="Consolas" w:eastAsia="仿宋"/>
          <w:sz w:val="20"/>
        </w:rPr>
        <w:br w:type="textWrapping"/>
      </w:r>
      <w:r>
        <w:rPr>
          <w:rFonts w:ascii="Consolas" w:hAnsi="Consolas" w:eastAsia="仿宋"/>
          <w:sz w:val="20"/>
        </w:rPr>
        <w:t xml:space="preserve">  "vendorId": "",</w:t>
      </w:r>
      <w:r>
        <w:rPr>
          <w:rFonts w:ascii="Consolas" w:hAnsi="Consolas" w:eastAsia="仿宋"/>
          <w:sz w:val="20"/>
        </w:rPr>
        <w:br w:type="textWrapping"/>
      </w:r>
      <w:r>
        <w:rPr>
          <w:rFonts w:ascii="Consolas" w:hAnsi="Consolas" w:eastAsia="仿宋"/>
          <w:sz w:val="20"/>
        </w:rPr>
        <w:t xml:space="preserve">  "vendorName": "",</w:t>
      </w:r>
      <w:r>
        <w:rPr>
          <w:rFonts w:ascii="Consolas" w:hAnsi="Consolas" w:eastAsia="仿宋"/>
          <w:sz w:val="20"/>
        </w:rPr>
        <w:br w:type="textWrapping"/>
      </w:r>
      <w:r>
        <w:rPr>
          <w:rFonts w:ascii="Consolas" w:hAnsi="Consolas" w:eastAsia="仿宋"/>
          <w:sz w:val="20"/>
        </w:rPr>
        <w:t xml:space="preserve">  "employee": "",</w:t>
      </w:r>
      <w:r>
        <w:rPr>
          <w:rFonts w:ascii="Consolas" w:hAnsi="Consolas" w:eastAsia="仿宋"/>
          <w:sz w:val="20"/>
        </w:rPr>
        <w:br w:type="textWrapping"/>
      </w:r>
      <w:r>
        <w:rPr>
          <w:rFonts w:ascii="Consolas" w:hAnsi="Consolas" w:eastAsia="仿宋"/>
          <w:sz w:val="20"/>
        </w:rPr>
        <w:t xml:space="preserve">  "project": "",</w:t>
      </w:r>
      <w:r>
        <w:rPr>
          <w:rFonts w:ascii="Consolas" w:hAnsi="Consolas" w:eastAsia="仿宋"/>
          <w:sz w:val="20"/>
        </w:rPr>
        <w:br w:type="textWrapping"/>
      </w:r>
      <w:r>
        <w:rPr>
          <w:rFonts w:ascii="Consolas" w:hAnsi="Consolas" w:eastAsia="仿宋"/>
          <w:sz w:val="20"/>
        </w:rPr>
        <w:t xml:space="preserve">  "receiveBy": "",</w:t>
      </w:r>
      <w:r>
        <w:rPr>
          <w:rFonts w:ascii="Consolas" w:hAnsi="Consolas" w:eastAsia="仿宋"/>
          <w:sz w:val="20"/>
        </w:rPr>
        <w:br w:type="textWrapping"/>
      </w:r>
      <w:r>
        <w:rPr>
          <w:rFonts w:ascii="Consolas" w:hAnsi="Consolas" w:eastAsia="仿宋"/>
          <w:sz w:val="20"/>
        </w:rPr>
        <w:t xml:space="preserve">  "date": "",</w:t>
      </w:r>
      <w:r>
        <w:rPr>
          <w:rFonts w:ascii="Consolas" w:hAnsi="Consolas" w:eastAsia="仿宋"/>
          <w:sz w:val="20"/>
        </w:rPr>
        <w:br w:type="textWrapping"/>
      </w:r>
      <w:r>
        <w:rPr>
          <w:rFonts w:ascii="Consolas" w:hAnsi="Consolas" w:eastAsia="仿宋"/>
          <w:sz w:val="20"/>
        </w:rPr>
        <w:t xml:space="preserve">  "memo": "",</w:t>
      </w:r>
      <w:r>
        <w:rPr>
          <w:rFonts w:ascii="Consolas" w:hAnsi="Consolas" w:eastAsia="仿宋"/>
          <w:sz w:val="20"/>
        </w:rPr>
        <w:br w:type="textWrapping"/>
      </w:r>
      <w:r>
        <w:rPr>
          <w:rFonts w:ascii="Consolas" w:hAnsi="Consolas" w:eastAsia="仿宋"/>
          <w:sz w:val="20"/>
        </w:rPr>
        <w:t xml:space="preserve">  "approvalStatus": "",</w:t>
      </w:r>
      <w:r>
        <w:rPr>
          <w:rFonts w:ascii="Consolas" w:hAnsi="Consolas" w:eastAsia="仿宋"/>
          <w:sz w:val="20"/>
        </w:rPr>
        <w:br w:type="textWrapping"/>
      </w:r>
      <w:r>
        <w:rPr>
          <w:rFonts w:ascii="Consolas" w:hAnsi="Consolas" w:eastAsia="仿宋"/>
          <w:sz w:val="20"/>
        </w:rPr>
        <w:t xml:space="preserve">  "poNextApprover": "",</w:t>
      </w:r>
      <w:r>
        <w:rPr>
          <w:rFonts w:ascii="Consolas" w:hAnsi="Consolas" w:eastAsia="仿宋"/>
          <w:sz w:val="20"/>
        </w:rPr>
        <w:br w:type="textWrapping"/>
      </w:r>
      <w:r>
        <w:rPr>
          <w:rFonts w:ascii="Consolas" w:hAnsi="Consolas" w:eastAsia="仿宋"/>
          <w:sz w:val="20"/>
        </w:rPr>
        <w:t xml:space="preserve">  "nextApprover": "",</w:t>
      </w:r>
      <w:r>
        <w:rPr>
          <w:rFonts w:ascii="Consolas" w:hAnsi="Consolas" w:eastAsia="仿宋"/>
          <w:sz w:val="20"/>
        </w:rPr>
        <w:br w:type="textWrapping"/>
      </w:r>
      <w:r>
        <w:rPr>
          <w:rFonts w:ascii="Consolas" w:hAnsi="Consolas" w:eastAsia="仿宋"/>
          <w:sz w:val="20"/>
        </w:rPr>
        <w:t xml:space="preserve">  "pdfTotal": 0.00,</w:t>
      </w:r>
      <w:r>
        <w:rPr>
          <w:rFonts w:ascii="Consolas" w:hAnsi="Consolas" w:eastAsia="仿宋"/>
          <w:sz w:val="20"/>
        </w:rPr>
        <w:br w:type="textWrapping"/>
      </w:r>
      <w:r>
        <w:rPr>
          <w:rFonts w:ascii="Consolas" w:hAnsi="Consolas" w:eastAsia="仿宋"/>
          <w:sz w:val="20"/>
        </w:rPr>
        <w:t xml:space="preserve">  "subsidiary": "",</w:t>
      </w:r>
      <w:r>
        <w:rPr>
          <w:rFonts w:ascii="Consolas" w:hAnsi="Consolas" w:eastAsia="仿宋"/>
          <w:sz w:val="20"/>
        </w:rPr>
        <w:br w:type="textWrapping"/>
      </w:r>
      <w:r>
        <w:rPr>
          <w:rFonts w:ascii="Consolas" w:hAnsi="Consolas" w:eastAsia="仿宋"/>
          <w:sz w:val="20"/>
        </w:rPr>
        <w:t xml:space="preserve">  "class": "",</w:t>
      </w:r>
      <w:r>
        <w:rPr>
          <w:rFonts w:ascii="Consolas" w:hAnsi="Consolas" w:eastAsia="仿宋"/>
          <w:sz w:val="20"/>
        </w:rPr>
        <w:br w:type="textWrapping"/>
      </w:r>
      <w:r>
        <w:rPr>
          <w:rFonts w:ascii="Consolas" w:hAnsi="Consolas" w:eastAsia="仿宋"/>
          <w:sz w:val="20"/>
        </w:rPr>
        <w:t xml:space="preserve">  "location": "",</w:t>
      </w:r>
      <w:r>
        <w:rPr>
          <w:rFonts w:ascii="Consolas" w:hAnsi="Consolas" w:eastAsia="仿宋"/>
          <w:sz w:val="20"/>
        </w:rPr>
        <w:br w:type="textWrapping"/>
      </w:r>
      <w:r>
        <w:rPr>
          <w:rFonts w:ascii="Consolas" w:hAnsi="Consolas" w:eastAsia="仿宋"/>
          <w:sz w:val="20"/>
        </w:rPr>
        <w:t xml:space="preserve">  "department": "",</w:t>
      </w:r>
      <w:r>
        <w:rPr>
          <w:rFonts w:ascii="Consolas" w:hAnsi="Consolas" w:eastAsia="仿宋"/>
          <w:sz w:val="20"/>
        </w:rPr>
        <w:br w:type="textWrapping"/>
      </w:r>
      <w:r>
        <w:rPr>
          <w:rFonts w:ascii="Consolas" w:hAnsi="Consolas" w:eastAsia="仿宋"/>
          <w:sz w:val="20"/>
        </w:rPr>
        <w:t xml:space="preserve">  "pairedIntercompanyTransaction": null,</w:t>
      </w:r>
      <w:r>
        <w:rPr>
          <w:rFonts w:ascii="Consolas" w:hAnsi="Consolas" w:eastAsia="仿宋"/>
          <w:sz w:val="20"/>
        </w:rPr>
        <w:br w:type="textWrapping"/>
      </w:r>
      <w:r>
        <w:rPr>
          <w:rFonts w:ascii="Consolas" w:hAnsi="Consolas" w:eastAsia="仿宋"/>
          <w:sz w:val="20"/>
        </w:rPr>
        <w:t xml:space="preserve">  "resubmittedForApproval": true/false,</w:t>
      </w:r>
      <w:r>
        <w:rPr>
          <w:rFonts w:ascii="Consolas" w:hAnsi="Consolas" w:eastAsia="仿宋"/>
          <w:sz w:val="20"/>
        </w:rPr>
        <w:br w:type="textWrapping"/>
      </w:r>
      <w:r>
        <w:rPr>
          <w:rFonts w:ascii="Consolas" w:hAnsi="Consolas" w:eastAsia="仿宋"/>
          <w:sz w:val="20"/>
        </w:rPr>
        <w:t xml:space="preserve">  "currency": "",</w:t>
      </w:r>
      <w:r>
        <w:rPr>
          <w:rFonts w:ascii="Consolas" w:hAnsi="Consolas" w:eastAsia="仿宋"/>
          <w:sz w:val="20"/>
        </w:rPr>
        <w:br w:type="textWrapping"/>
      </w:r>
      <w:r>
        <w:rPr>
          <w:rFonts w:ascii="Consolas" w:hAnsi="Consolas" w:eastAsia="仿宋"/>
          <w:sz w:val="20"/>
        </w:rPr>
        <w:t xml:space="preserve">  "requestor": "",</w:t>
      </w:r>
      <w:r>
        <w:rPr>
          <w:rFonts w:ascii="Consolas" w:hAnsi="Consolas" w:eastAsia="仿宋"/>
          <w:sz w:val="20"/>
        </w:rPr>
        <w:br w:type="textWrapping"/>
      </w:r>
      <w:r>
        <w:rPr>
          <w:rFonts w:ascii="Consolas" w:hAnsi="Consolas" w:eastAsia="仿宋"/>
          <w:sz w:val="20"/>
        </w:rPr>
        <w:t xml:space="preserve">  "shipToAddress": "",</w:t>
      </w:r>
      <w:r>
        <w:rPr>
          <w:rFonts w:ascii="Consolas" w:hAnsi="Consolas" w:eastAsia="仿宋"/>
          <w:sz w:val="20"/>
        </w:rPr>
        <w:br w:type="textWrapping"/>
      </w:r>
      <w:r>
        <w:rPr>
          <w:rFonts w:ascii="Consolas" w:hAnsi="Consolas" w:eastAsia="仿宋"/>
          <w:sz w:val="20"/>
        </w:rPr>
        <w:t xml:space="preserve">  "returnEmail": "",</w:t>
      </w:r>
      <w:r>
        <w:rPr>
          <w:rFonts w:ascii="Consolas" w:hAnsi="Consolas" w:eastAsia="仿宋"/>
          <w:sz w:val="20"/>
        </w:rPr>
        <w:br w:type="textWrapping"/>
      </w:r>
      <w:r>
        <w:rPr>
          <w:rFonts w:ascii="Consolas" w:hAnsi="Consolas" w:eastAsia="仿宋"/>
          <w:sz w:val="20"/>
        </w:rPr>
        <w:t xml:space="preserve">  "createdFromExp": null,</w:t>
      </w:r>
      <w:r>
        <w:rPr>
          <w:rFonts w:ascii="Consolas" w:hAnsi="Consolas" w:eastAsia="仿宋"/>
          <w:sz w:val="20"/>
        </w:rPr>
        <w:br w:type="textWrapping"/>
      </w:r>
      <w:r>
        <w:rPr>
          <w:rFonts w:ascii="Consolas" w:hAnsi="Consolas" w:eastAsia="仿宋"/>
          <w:sz w:val="20"/>
        </w:rPr>
        <w:t xml:space="preserve">  "voucherId": null,</w:t>
      </w:r>
      <w:r>
        <w:rPr>
          <w:rFonts w:ascii="Consolas" w:hAnsi="Consolas" w:eastAsia="仿宋"/>
          <w:sz w:val="20"/>
        </w:rPr>
        <w:br w:type="textWrapping"/>
      </w:r>
      <w:r>
        <w:rPr>
          <w:rFonts w:ascii="Consolas" w:hAnsi="Consolas" w:eastAsia="仿宋"/>
          <w:sz w:val="20"/>
        </w:rPr>
        <w:t xml:space="preserve">  "totalConvertedToUsd": 0.00,</w:t>
      </w:r>
      <w:r>
        <w:rPr>
          <w:rFonts w:ascii="Consolas" w:hAnsi="Consolas" w:eastAsia="仿宋"/>
          <w:sz w:val="20"/>
        </w:rPr>
        <w:br w:type="textWrapping"/>
      </w:r>
      <w:r>
        <w:rPr>
          <w:rFonts w:ascii="Consolas" w:hAnsi="Consolas" w:eastAsia="仿宋"/>
          <w:sz w:val="20"/>
        </w:rPr>
        <w:t xml:space="preserve">  "usdConverted": true/false,</w:t>
      </w:r>
      <w:r>
        <w:rPr>
          <w:rFonts w:ascii="Consolas" w:hAnsi="Consolas" w:eastAsia="仿宋"/>
          <w:sz w:val="20"/>
        </w:rPr>
        <w:br w:type="textWrapping"/>
      </w:r>
      <w:r>
        <w:rPr>
          <w:rFonts w:ascii="Consolas" w:hAnsi="Consolas" w:eastAsia="仿宋"/>
          <w:sz w:val="20"/>
        </w:rPr>
        <w:t xml:space="preserve">  "createdBy": "",</w:t>
      </w:r>
      <w:r>
        <w:rPr>
          <w:rFonts w:ascii="Consolas" w:hAnsi="Consolas" w:eastAsia="仿宋"/>
          <w:sz w:val="20"/>
        </w:rPr>
        <w:br w:type="textWrapping"/>
      </w:r>
      <w:r>
        <w:rPr>
          <w:rFonts w:ascii="Consolas" w:hAnsi="Consolas" w:eastAsia="仿宋"/>
          <w:sz w:val="20"/>
        </w:rPr>
        <w:t xml:space="preserve">  "projectRecord": "",</w:t>
      </w:r>
      <w:r>
        <w:rPr>
          <w:rFonts w:ascii="Consolas" w:hAnsi="Consolas" w:eastAsia="仿宋"/>
          <w:sz w:val="20"/>
        </w:rPr>
        <w:br w:type="textWrapping"/>
      </w:r>
      <w:r>
        <w:rPr>
          <w:rFonts w:ascii="Consolas" w:hAnsi="Consolas" w:eastAsia="仿宋"/>
          <w:sz w:val="20"/>
        </w:rPr>
        <w:t xml:space="preserve">  "rejectNotes": null,</w:t>
      </w:r>
      <w:r>
        <w:rPr>
          <w:rFonts w:ascii="Consolas" w:hAnsi="Consolas" w:eastAsia="仿宋"/>
          <w:sz w:val="20"/>
        </w:rPr>
        <w:br w:type="textWrapping"/>
      </w:r>
      <w:r>
        <w:rPr>
          <w:rFonts w:ascii="Consolas" w:hAnsi="Consolas" w:eastAsia="仿宋"/>
          <w:sz w:val="20"/>
        </w:rPr>
        <w:t xml:space="preserve">  "intercompanyStatus": null,</w:t>
      </w:r>
      <w:r>
        <w:rPr>
          <w:rFonts w:ascii="Consolas" w:hAnsi="Consolas" w:eastAsia="仿宋"/>
          <w:sz w:val="20"/>
        </w:rPr>
        <w:br w:type="textWrapping"/>
      </w:r>
      <w:r>
        <w:rPr>
          <w:rFonts w:ascii="Consolas" w:hAnsi="Consolas" w:eastAsia="仿宋"/>
          <w:sz w:val="20"/>
        </w:rPr>
        <w:t xml:space="preserve">  "taxable": true/false,</w:t>
      </w:r>
      <w:r>
        <w:rPr>
          <w:rFonts w:ascii="Consolas" w:hAnsi="Consolas" w:eastAsia="仿宋"/>
          <w:sz w:val="20"/>
        </w:rPr>
        <w:br w:type="textWrapping"/>
      </w:r>
      <w:r>
        <w:rPr>
          <w:rFonts w:ascii="Consolas" w:hAnsi="Consolas" w:eastAsia="仿宋"/>
          <w:sz w:val="20"/>
        </w:rPr>
        <w:t xml:space="preserve">  "partName": "",</w:t>
      </w:r>
      <w:r>
        <w:rPr>
          <w:rFonts w:ascii="Consolas" w:hAnsi="Consolas" w:eastAsia="仿宋"/>
          <w:sz w:val="20"/>
        </w:rPr>
        <w:br w:type="textWrapping"/>
      </w:r>
      <w:r>
        <w:rPr>
          <w:rFonts w:ascii="Consolas" w:hAnsi="Consolas" w:eastAsia="仿宋"/>
          <w:sz w:val="20"/>
        </w:rPr>
        <w:t xml:space="preserve">  "createdFrom": "",</w:t>
      </w:r>
      <w:r>
        <w:rPr>
          <w:rFonts w:ascii="Consolas" w:hAnsi="Consolas" w:eastAsia="仿宋"/>
          <w:sz w:val="20"/>
        </w:rPr>
        <w:br w:type="textWrapping"/>
      </w:r>
      <w:r>
        <w:rPr>
          <w:rFonts w:ascii="Consolas" w:hAnsi="Consolas" w:eastAsia="仿宋"/>
          <w:sz w:val="20"/>
        </w:rPr>
        <w:t xml:space="preserve">  "jeApprovalNote": null,</w:t>
      </w:r>
      <w:r>
        <w:rPr>
          <w:rFonts w:ascii="Consolas" w:hAnsi="Consolas" w:eastAsia="仿宋"/>
          <w:sz w:val="20"/>
        </w:rPr>
        <w:br w:type="textWrapping"/>
      </w:r>
      <w:r>
        <w:rPr>
          <w:rFonts w:ascii="Consolas" w:hAnsi="Consolas" w:eastAsia="仿宋"/>
          <w:sz w:val="20"/>
        </w:rPr>
        <w:t xml:space="preserve">  "jeIsRevision": true/false,</w:t>
      </w:r>
      <w:r>
        <w:rPr>
          <w:rFonts w:ascii="Consolas" w:hAnsi="Consolas" w:eastAsia="仿宋"/>
          <w:sz w:val="20"/>
        </w:rPr>
        <w:br w:type="textWrapping"/>
      </w:r>
      <w:r>
        <w:rPr>
          <w:rFonts w:ascii="Consolas" w:hAnsi="Consolas" w:eastAsia="仿宋"/>
          <w:sz w:val="20"/>
        </w:rPr>
        <w:t xml:space="preserve">  "jeSubmittedBy": null,</w:t>
      </w:r>
      <w:r>
        <w:rPr>
          <w:rFonts w:ascii="Consolas" w:hAnsi="Consolas" w:eastAsia="仿宋"/>
          <w:sz w:val="20"/>
        </w:rPr>
        <w:br w:type="textWrapping"/>
      </w:r>
      <w:r>
        <w:rPr>
          <w:rFonts w:ascii="Consolas" w:hAnsi="Consolas" w:eastAsia="仿宋"/>
          <w:sz w:val="20"/>
        </w:rPr>
        <w:t xml:space="preserve">  "otherNotes": "",</w:t>
      </w:r>
      <w:r>
        <w:rPr>
          <w:rFonts w:ascii="Consolas" w:hAnsi="Consolas" w:eastAsia="仿宋"/>
          <w:sz w:val="20"/>
        </w:rPr>
        <w:br w:type="textWrapping"/>
      </w:r>
      <w:r>
        <w:rPr>
          <w:rFonts w:ascii="Consolas" w:hAnsi="Consolas" w:eastAsia="仿宋"/>
          <w:sz w:val="20"/>
        </w:rPr>
        <w:t xml:space="preserve">  "rejectReason": null,</w:t>
      </w:r>
      <w:r>
        <w:rPr>
          <w:rFonts w:ascii="Consolas" w:hAnsi="Consolas" w:eastAsia="仿宋"/>
          <w:sz w:val="20"/>
        </w:rPr>
        <w:br w:type="textWrapping"/>
      </w:r>
      <w:r>
        <w:rPr>
          <w:rFonts w:ascii="Consolas" w:hAnsi="Consolas" w:eastAsia="仿宋"/>
          <w:sz w:val="20"/>
        </w:rPr>
        <w:t xml:space="preserve">  "businessPurpose": "",</w:t>
      </w:r>
      <w:r>
        <w:rPr>
          <w:rFonts w:ascii="Consolas" w:hAnsi="Consolas" w:eastAsia="仿宋"/>
          <w:sz w:val="20"/>
        </w:rPr>
        <w:br w:type="textWrapping"/>
      </w:r>
      <w:r>
        <w:rPr>
          <w:rFonts w:ascii="Consolas" w:hAnsi="Consolas" w:eastAsia="仿宋"/>
          <w:sz w:val="20"/>
        </w:rPr>
        <w:t xml:space="preserve">  "rejectionNotes": null,</w:t>
      </w:r>
      <w:r>
        <w:rPr>
          <w:rFonts w:ascii="Consolas" w:hAnsi="Consolas" w:eastAsia="仿宋"/>
          <w:sz w:val="20"/>
        </w:rPr>
        <w:br w:type="textWrapping"/>
      </w:r>
      <w:r>
        <w:rPr>
          <w:rFonts w:ascii="Consolas" w:hAnsi="Consolas" w:eastAsia="仿宋"/>
          <w:sz w:val="20"/>
        </w:rPr>
        <w:t xml:space="preserve">  "coupaChargeDocumentType": "",</w:t>
      </w:r>
      <w:r>
        <w:rPr>
          <w:rFonts w:ascii="Consolas" w:hAnsi="Consolas" w:eastAsia="仿宋"/>
          <w:sz w:val="20"/>
        </w:rPr>
        <w:br w:type="textWrapping"/>
      </w:r>
      <w:r>
        <w:rPr>
          <w:rFonts w:ascii="Consolas" w:hAnsi="Consolas" w:eastAsia="仿宋"/>
          <w:sz w:val="20"/>
        </w:rPr>
        <w:t xml:space="preserve">  "employeeNumberInCoupa": "",</w:t>
      </w:r>
      <w:r>
        <w:rPr>
          <w:rFonts w:ascii="Consolas" w:hAnsi="Consolas" w:eastAsia="仿宋"/>
          <w:sz w:val="20"/>
        </w:rPr>
        <w:br w:type="textWrapping"/>
      </w:r>
      <w:r>
        <w:rPr>
          <w:rFonts w:ascii="Consolas" w:hAnsi="Consolas" w:eastAsia="仿宋"/>
          <w:sz w:val="20"/>
        </w:rPr>
        <w:t xml:space="preserve">  "coupaExpensedBy": "",</w:t>
      </w:r>
      <w:r>
        <w:rPr>
          <w:rFonts w:ascii="Consolas" w:hAnsi="Consolas" w:eastAsia="仿宋"/>
          <w:sz w:val="20"/>
        </w:rPr>
        <w:br w:type="textWrapping"/>
      </w:r>
      <w:r>
        <w:rPr>
          <w:rFonts w:ascii="Consolas" w:hAnsi="Consolas" w:eastAsia="仿宋"/>
          <w:sz w:val="20"/>
        </w:rPr>
        <w:t xml:space="preserve">  "closeReason": null,</w:t>
      </w:r>
      <w:r>
        <w:rPr>
          <w:rFonts w:ascii="Consolas" w:hAnsi="Consolas" w:eastAsia="仿宋"/>
          <w:sz w:val="20"/>
        </w:rPr>
        <w:br w:type="textWrapping"/>
      </w:r>
      <w:r>
        <w:rPr>
          <w:rFonts w:ascii="Consolas" w:hAnsi="Consolas" w:eastAsia="仿宋"/>
          <w:sz w:val="20"/>
        </w:rPr>
        <w:t xml:space="preserve">  "coupaPoId": null,</w:t>
      </w:r>
      <w:r>
        <w:rPr>
          <w:rFonts w:ascii="Consolas" w:hAnsi="Consolas" w:eastAsia="仿宋"/>
          <w:sz w:val="20"/>
        </w:rPr>
        <w:br w:type="textWrapping"/>
      </w:r>
      <w:r>
        <w:rPr>
          <w:rFonts w:ascii="Consolas" w:hAnsi="Consolas" w:eastAsia="仿宋"/>
          <w:sz w:val="20"/>
        </w:rPr>
        <w:t xml:space="preserve">  "syncToCoupa": true/false,</w:t>
      </w:r>
      <w:r>
        <w:rPr>
          <w:rFonts w:ascii="Consolas" w:hAnsi="Consolas" w:eastAsia="仿宋"/>
          <w:sz w:val="20"/>
        </w:rPr>
        <w:br w:type="textWrapping"/>
      </w:r>
      <w:r>
        <w:rPr>
          <w:rFonts w:ascii="Consolas" w:hAnsi="Consolas" w:eastAsia="仿宋"/>
          <w:sz w:val="20"/>
        </w:rPr>
        <w:t xml:space="preserve">  "poClosedInCoupa": false,</w:t>
      </w:r>
      <w:r>
        <w:rPr>
          <w:rFonts w:ascii="Consolas" w:hAnsi="Consolas" w:eastAsia="仿宋"/>
          <w:sz w:val="20"/>
        </w:rPr>
        <w:br w:type="textWrapping"/>
      </w:r>
      <w:r>
        <w:rPr>
          <w:rFonts w:ascii="Consolas" w:hAnsi="Consolas" w:eastAsia="仿宋"/>
          <w:sz w:val="20"/>
        </w:rPr>
        <w:t xml:space="preserve">  "exchangeRate*": 0.00,</w:t>
      </w:r>
      <w:r>
        <w:rPr>
          <w:rFonts w:ascii="Consolas" w:hAnsi="Consolas" w:eastAsia="仿宋"/>
          <w:sz w:val="20"/>
        </w:rPr>
        <w:br w:type="textWrapping"/>
      </w:r>
      <w:r>
        <w:rPr>
          <w:rFonts w:ascii="Consolas" w:hAnsi="Consolas" w:eastAsia="仿宋"/>
          <w:sz w:val="20"/>
        </w:rPr>
        <w:t xml:space="preserve">  "detail":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"assembly": "",</w:t>
      </w:r>
      <w:r>
        <w:rPr>
          <w:rFonts w:ascii="Consolas" w:hAnsi="Consolas" w:eastAsia="仿宋"/>
          <w:sz w:val="20"/>
        </w:rPr>
        <w:br w:type="textWrapping"/>
      </w:r>
      <w:r>
        <w:rPr>
          <w:rFonts w:ascii="Consolas" w:hAnsi="Consolas" w:eastAsia="仿宋"/>
          <w:sz w:val="20"/>
        </w:rPr>
        <w:t xml:space="preserve">      "location": "",</w:t>
      </w:r>
      <w:r>
        <w:rPr>
          <w:rFonts w:ascii="Consolas" w:hAnsi="Consolas" w:eastAsia="仿宋"/>
          <w:sz w:val="20"/>
        </w:rPr>
        <w:br w:type="textWrapping"/>
      </w:r>
      <w:r>
        <w:rPr>
          <w:rFonts w:ascii="Consolas" w:hAnsi="Consolas" w:eastAsia="仿宋"/>
          <w:sz w:val="20"/>
        </w:rPr>
        <w:t xml:space="preserve">      "createwo": true/false,</w:t>
      </w:r>
      <w:r>
        <w:rPr>
          <w:rFonts w:ascii="Consolas" w:hAnsi="Consolas" w:eastAsia="仿宋"/>
          <w:sz w:val="20"/>
        </w:rPr>
        <w:br w:type="textWrapping"/>
      </w:r>
      <w:r>
        <w:rPr>
          <w:rFonts w:ascii="Consolas" w:hAnsi="Consolas" w:eastAsia="仿宋"/>
          <w:sz w:val="20"/>
        </w:rPr>
        <w:t xml:space="preserve">      "item": "",</w:t>
      </w:r>
      <w:r>
        <w:rPr>
          <w:rFonts w:ascii="Consolas" w:hAnsi="Consolas" w:eastAsia="仿宋"/>
          <w:sz w:val="20"/>
        </w:rPr>
        <w:br w:type="textWrapping"/>
      </w:r>
      <w:r>
        <w:rPr>
          <w:rFonts w:ascii="Consolas" w:hAnsi="Consolas" w:eastAsia="仿宋"/>
          <w:sz w:val="20"/>
        </w:rPr>
        <w:t xml:space="preserve">      "vendorName": "",</w:t>
      </w:r>
      <w:r>
        <w:rPr>
          <w:rFonts w:ascii="Consolas" w:hAnsi="Consolas" w:eastAsia="仿宋"/>
          <w:sz w:val="20"/>
        </w:rPr>
        <w:br w:type="textWrapping"/>
      </w:r>
      <w:r>
        <w:rPr>
          <w:rFonts w:ascii="Consolas" w:hAnsi="Consolas" w:eastAsia="仿宋"/>
          <w:sz w:val="20"/>
        </w:rPr>
        <w:t xml:space="preserve">      "poInternalPN": "",</w:t>
      </w:r>
      <w:r>
        <w:rPr>
          <w:rFonts w:ascii="Consolas" w:hAnsi="Consolas" w:eastAsia="仿宋"/>
          <w:sz w:val="20"/>
        </w:rPr>
        <w:br w:type="textWrapping"/>
      </w:r>
      <w:r>
        <w:rPr>
          <w:rFonts w:ascii="Consolas" w:hAnsi="Consolas" w:eastAsia="仿宋"/>
          <w:sz w:val="20"/>
        </w:rPr>
        <w:t xml:space="preserve">      "description": "",</w:t>
      </w:r>
      <w:r>
        <w:rPr>
          <w:rFonts w:ascii="Consolas" w:hAnsi="Consolas" w:eastAsia="仿宋"/>
          <w:sz w:val="20"/>
        </w:rPr>
        <w:br w:type="textWrapping"/>
      </w:r>
      <w:r>
        <w:rPr>
          <w:rFonts w:ascii="Consolas" w:hAnsi="Consolas" w:eastAsia="仿宋"/>
          <w:sz w:val="20"/>
        </w:rPr>
        <w:t xml:space="preserve">      "waferQty": 0,</w:t>
      </w:r>
      <w:r>
        <w:rPr>
          <w:rFonts w:ascii="Consolas" w:hAnsi="Consolas" w:eastAsia="仿宋"/>
          <w:sz w:val="20"/>
        </w:rPr>
        <w:br w:type="textWrapping"/>
      </w:r>
      <w:r>
        <w:rPr>
          <w:rFonts w:ascii="Consolas" w:hAnsi="Consolas" w:eastAsia="仿宋"/>
          <w:sz w:val="20"/>
        </w:rPr>
        <w:t xml:space="preserve">      "quantity": 0,</w:t>
      </w:r>
      <w:r>
        <w:rPr>
          <w:rFonts w:ascii="Consolas" w:hAnsi="Consolas" w:eastAsia="仿宋"/>
          <w:sz w:val="20"/>
        </w:rPr>
        <w:br w:type="textWrapping"/>
      </w:r>
      <w:r>
        <w:rPr>
          <w:rFonts w:ascii="Consolas" w:hAnsi="Consolas" w:eastAsia="仿宋"/>
          <w:sz w:val="20"/>
        </w:rPr>
        <w:t xml:space="preserve">      "rate": 0.00,</w:t>
      </w:r>
      <w:r>
        <w:rPr>
          <w:rFonts w:ascii="Consolas" w:hAnsi="Consolas" w:eastAsia="仿宋"/>
          <w:sz w:val="20"/>
        </w:rPr>
        <w:br w:type="textWrapping"/>
      </w:r>
      <w:r>
        <w:rPr>
          <w:rFonts w:ascii="Consolas" w:hAnsi="Consolas" w:eastAsia="仿宋"/>
          <w:sz w:val="20"/>
        </w:rPr>
        <w:t xml:space="preserve">      "amount": 0.00,</w:t>
      </w:r>
      <w:r>
        <w:rPr>
          <w:rFonts w:ascii="Consolas" w:hAnsi="Consolas" w:eastAsia="仿宋"/>
          <w:sz w:val="20"/>
        </w:rPr>
        <w:br w:type="textWrapping"/>
      </w:r>
      <w:r>
        <w:rPr>
          <w:rFonts w:ascii="Consolas" w:hAnsi="Consolas" w:eastAsia="仿宋"/>
          <w:sz w:val="20"/>
        </w:rPr>
        <w:t xml:space="preserve">      "billOfMaterials": "",</w:t>
      </w:r>
      <w:r>
        <w:rPr>
          <w:rFonts w:ascii="Consolas" w:hAnsi="Consolas" w:eastAsia="仿宋"/>
          <w:sz w:val="20"/>
        </w:rPr>
        <w:br w:type="textWrapping"/>
      </w:r>
      <w:r>
        <w:rPr>
          <w:rFonts w:ascii="Consolas" w:hAnsi="Consolas" w:eastAsia="仿宋"/>
          <w:sz w:val="20"/>
        </w:rPr>
        <w:t xml:space="preserve">      "billOfMaterialsRevision": "",</w:t>
      </w:r>
      <w:r>
        <w:rPr>
          <w:rFonts w:ascii="Consolas" w:hAnsi="Consolas" w:eastAsia="仿宋"/>
          <w:sz w:val="20"/>
        </w:rPr>
        <w:br w:type="textWrapping"/>
      </w:r>
      <w:r>
        <w:rPr>
          <w:rFonts w:ascii="Consolas" w:hAnsi="Consolas" w:eastAsia="仿宋"/>
          <w:sz w:val="20"/>
        </w:rPr>
        <w:t xml:space="preserve">      "waferAmount": "",</w:t>
      </w:r>
      <w:r>
        <w:rPr>
          <w:rFonts w:ascii="Consolas" w:hAnsi="Consolas" w:eastAsia="仿宋"/>
          <w:sz w:val="20"/>
        </w:rPr>
        <w:br w:type="textWrapping"/>
      </w:r>
      <w:r>
        <w:rPr>
          <w:rFonts w:ascii="Consolas" w:hAnsi="Consolas" w:eastAsia="仿宋"/>
          <w:sz w:val="20"/>
        </w:rPr>
        <w:t xml:space="preserve">      "closed": "",</w:t>
      </w:r>
      <w:r>
        <w:rPr>
          <w:rFonts w:ascii="Consolas" w:hAnsi="Consolas" w:eastAsia="仿宋"/>
          <w:sz w:val="20"/>
        </w:rPr>
        <w:br w:type="textWrapping"/>
      </w:r>
      <w:r>
        <w:rPr>
          <w:rFonts w:ascii="Consolas" w:hAnsi="Consolas" w:eastAsia="仿宋"/>
          <w:sz w:val="20"/>
        </w:rPr>
        <w:t xml:space="preserve">      "taxCode": "",</w:t>
      </w:r>
      <w:r>
        <w:rPr>
          <w:rFonts w:ascii="Consolas" w:hAnsi="Consolas" w:eastAsia="仿宋"/>
          <w:sz w:val="20"/>
        </w:rPr>
        <w:br w:type="textWrapping"/>
      </w:r>
      <w:r>
        <w:rPr>
          <w:rFonts w:ascii="Consolas" w:hAnsi="Consolas" w:eastAsia="仿宋"/>
          <w:sz w:val="20"/>
        </w:rPr>
        <w:t xml:space="preserve">      "taxRate": "",</w:t>
      </w:r>
      <w:r>
        <w:rPr>
          <w:rFonts w:ascii="Consolas" w:hAnsi="Consolas" w:eastAsia="仿宋"/>
          <w:sz w:val="20"/>
        </w:rPr>
        <w:br w:type="textWrapping"/>
      </w:r>
      <w:r>
        <w:rPr>
          <w:rFonts w:ascii="Consolas" w:hAnsi="Consolas" w:eastAsia="仿宋"/>
          <w:sz w:val="20"/>
        </w:rPr>
        <w:t xml:space="preserve">      "taxAmt": "",</w:t>
      </w:r>
      <w:r>
        <w:rPr>
          <w:rFonts w:ascii="Consolas" w:hAnsi="Consolas" w:eastAsia="仿宋"/>
          <w:sz w:val="20"/>
        </w:rPr>
        <w:br w:type="textWrapping"/>
      </w:r>
      <w:r>
        <w:rPr>
          <w:rFonts w:ascii="Consolas" w:hAnsi="Consolas" w:eastAsia="仿宋"/>
          <w:sz w:val="20"/>
        </w:rPr>
        <w:t xml:space="preserve">      "costCenter": "",</w:t>
      </w:r>
      <w:r>
        <w:rPr>
          <w:rFonts w:ascii="Consolas" w:hAnsi="Consolas" w:eastAsia="仿宋"/>
          <w:sz w:val="20"/>
        </w:rPr>
        <w:br w:type="textWrapping"/>
      </w:r>
      <w:r>
        <w:rPr>
          <w:rFonts w:ascii="Consolas" w:hAnsi="Consolas" w:eastAsia="仿宋"/>
          <w:sz w:val="20"/>
        </w:rPr>
        <w:t xml:space="preserve">      "quantities": "",</w:t>
      </w:r>
      <w:r>
        <w:rPr>
          <w:rFonts w:ascii="Consolas" w:hAnsi="Consolas" w:eastAsia="仿宋"/>
          <w:sz w:val="20"/>
        </w:rPr>
        <w:br w:type="textWrapping"/>
      </w:r>
      <w:r>
        <w:rPr>
          <w:rFonts w:ascii="Consolas" w:hAnsi="Consolas" w:eastAsia="仿宋"/>
          <w:sz w:val="20"/>
        </w:rPr>
        <w:t xml:space="preserve">      "rates": "",</w:t>
      </w:r>
      <w:r>
        <w:rPr>
          <w:rFonts w:ascii="Consolas" w:hAnsi="Consolas" w:eastAsia="仿宋"/>
          <w:sz w:val="20"/>
        </w:rPr>
        <w:br w:type="textWrapping"/>
      </w:r>
      <w:r>
        <w:rPr>
          <w:rFonts w:ascii="Consolas" w:hAnsi="Consolas" w:eastAsia="仿宋"/>
          <w:sz w:val="20"/>
        </w:rPr>
        <w:t xml:space="preserve">      "relatedAsset": "",</w:t>
      </w:r>
      <w:r>
        <w:rPr>
          <w:rFonts w:ascii="Consolas" w:hAnsi="Consolas" w:eastAsia="仿宋"/>
          <w:sz w:val="20"/>
        </w:rPr>
        <w:br w:type="textWrapping"/>
      </w:r>
      <w:r>
        <w:rPr>
          <w:rFonts w:ascii="Consolas" w:hAnsi="Consolas" w:eastAsia="仿宋"/>
          <w:sz w:val="20"/>
        </w:rPr>
        <w:t xml:space="preserve">      "poLineId": "",</w:t>
      </w:r>
      <w:r>
        <w:rPr>
          <w:rFonts w:ascii="Consolas" w:hAnsi="Consolas" w:eastAsia="仿宋"/>
          <w:sz w:val="20"/>
        </w:rPr>
        <w:br w:type="textWrapping"/>
      </w:r>
      <w:r>
        <w:rPr>
          <w:rFonts w:ascii="Consolas" w:hAnsi="Consolas" w:eastAsia="仿宋"/>
          <w:sz w:val="20"/>
        </w:rPr>
        <w:t xml:space="preserve">      "projectName": "",</w:t>
      </w:r>
      <w:r>
        <w:rPr>
          <w:rFonts w:ascii="Consolas" w:hAnsi="Consolas" w:eastAsia="仿宋"/>
          <w:sz w:val="20"/>
        </w:rPr>
        <w:br w:type="textWrapping"/>
      </w:r>
      <w:r>
        <w:rPr>
          <w:rFonts w:ascii="Consolas" w:hAnsi="Consolas" w:eastAsia="仿宋"/>
          <w:sz w:val="20"/>
        </w:rPr>
        <w:t xml:space="preserve">      "amountUSD": "",</w:t>
      </w:r>
      <w:r>
        <w:rPr>
          <w:rFonts w:ascii="Consolas" w:hAnsi="Consolas" w:eastAsia="仿宋"/>
          <w:sz w:val="20"/>
        </w:rPr>
        <w:br w:type="textWrapping"/>
      </w:r>
      <w:r>
        <w:rPr>
          <w:rFonts w:ascii="Consolas" w:hAnsi="Consolas" w:eastAsia="仿宋"/>
          <w:sz w:val="20"/>
        </w:rPr>
        <w:t xml:space="preserve">      "expectedDeliveryDate": "",</w:t>
      </w:r>
      <w:r>
        <w:rPr>
          <w:rFonts w:ascii="Consolas" w:hAnsi="Consolas" w:eastAsia="仿宋"/>
          <w:sz w:val="20"/>
        </w:rPr>
        <w:br w:type="textWrapping"/>
      </w:r>
      <w:r>
        <w:rPr>
          <w:rFonts w:ascii="Consolas" w:hAnsi="Consolas" w:eastAsia="仿宋"/>
          <w:sz w:val="20"/>
        </w:rPr>
        <w:t xml:space="preserve">      "waferRate": "",</w:t>
      </w:r>
      <w:r>
        <w:rPr>
          <w:rFonts w:ascii="Consolas" w:hAnsi="Consolas" w:eastAsia="仿宋"/>
          <w:sz w:val="20"/>
        </w:rPr>
        <w:br w:type="textWrapping"/>
      </w:r>
      <w:r>
        <w:rPr>
          <w:rFonts w:ascii="Consolas" w:hAnsi="Consolas" w:eastAsia="仿宋"/>
          <w:sz w:val="20"/>
        </w:rPr>
        <w:t xml:space="preserve">      "diePerWafer": "",</w:t>
      </w:r>
      <w:r>
        <w:rPr>
          <w:rFonts w:ascii="Consolas" w:hAnsi="Consolas" w:eastAsia="仿宋"/>
          <w:sz w:val="20"/>
        </w:rPr>
        <w:br w:type="textWrapping"/>
      </w:r>
      <w:r>
        <w:rPr>
          <w:rFonts w:ascii="Consolas" w:hAnsi="Consolas" w:eastAsia="仿宋"/>
          <w:sz w:val="20"/>
        </w:rPr>
        <w:t xml:space="preserve">      "rate": "",</w:t>
      </w:r>
      <w:r>
        <w:rPr>
          <w:rFonts w:ascii="Consolas" w:hAnsi="Consolas" w:eastAsia="仿宋"/>
          <w:sz w:val="20"/>
        </w:rPr>
        <w:br w:type="textWrapping"/>
      </w:r>
      <w:r>
        <w:rPr>
          <w:rFonts w:ascii="Consolas" w:hAnsi="Consolas" w:eastAsia="仿宋"/>
          <w:sz w:val="20"/>
        </w:rPr>
        <w:t xml:space="preserve">      "qty": "",</w:t>
      </w:r>
      <w:r>
        <w:rPr>
          <w:rFonts w:ascii="Consolas" w:hAnsi="Consolas" w:eastAsia="仿宋"/>
          <w:sz w:val="20"/>
        </w:rPr>
        <w:br w:type="textWrapping"/>
      </w:r>
      <w:r>
        <w:rPr>
          <w:rFonts w:ascii="Consolas" w:hAnsi="Consolas" w:eastAsia="仿宋"/>
          <w:sz w:val="20"/>
        </w:rPr>
        <w:t xml:space="preserve">      "coupaLineId": "",</w:t>
      </w:r>
      <w:r>
        <w:rPr>
          <w:rFonts w:ascii="Consolas" w:hAnsi="Consolas" w:eastAsia="仿宋"/>
          <w:sz w:val="20"/>
        </w:rPr>
        <w:br w:type="textWrapping"/>
      </w:r>
      <w:r>
        <w:rPr>
          <w:rFonts w:ascii="Consolas" w:hAnsi="Consolas" w:eastAsia="仿宋"/>
          <w:sz w:val="20"/>
        </w:rPr>
        <w:t xml:space="preserve">      "coupaAccount": "",</w:t>
      </w:r>
      <w:r>
        <w:rPr>
          <w:rFonts w:ascii="Consolas" w:hAnsi="Consolas" w:eastAsia="仿宋"/>
          <w:sz w:val="20"/>
        </w:rPr>
        <w:br w:type="textWrapping"/>
      </w:r>
      <w:r>
        <w:rPr>
          <w:rFonts w:ascii="Consolas" w:hAnsi="Consolas" w:eastAsia="仿宋"/>
          <w:sz w:val="20"/>
        </w:rPr>
        <w:t xml:space="preserve">      "coupaExpense": "",</w:t>
      </w:r>
      <w:r>
        <w:rPr>
          <w:rFonts w:ascii="Consolas" w:hAnsi="Consolas" w:eastAsia="仿宋"/>
          <w:sz w:val="20"/>
        </w:rPr>
        <w:br w:type="textWrapping"/>
      </w:r>
      <w:r>
        <w:rPr>
          <w:rFonts w:ascii="Consolas" w:hAnsi="Consolas" w:eastAsia="仿宋"/>
          <w:sz w:val="20"/>
        </w:rPr>
        <w:t xml:space="preserve">      "updateInCoupa": "",</w:t>
      </w:r>
      <w:r>
        <w:rPr>
          <w:rFonts w:ascii="Consolas" w:hAnsi="Consolas" w:eastAsia="仿宋"/>
          <w:sz w:val="20"/>
        </w:rPr>
        <w:br w:type="textWrapping"/>
      </w:r>
      <w:r>
        <w:rPr>
          <w:rFonts w:ascii="Consolas" w:hAnsi="Consolas" w:eastAsia="仿宋"/>
          <w:sz w:val="20"/>
        </w:rPr>
        <w:t xml:space="preserve">      "billAble":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 xml:space="preserve">    // ...</w:t>
      </w:r>
      <w:r>
        <w:rPr>
          <w:rFonts w:ascii="Consolas" w:hAnsi="Consolas" w:eastAsia="仿宋"/>
          <w:sz w:val="20"/>
        </w:rPr>
        <w:br w:type="textWrapping"/>
      </w:r>
      <w:r>
        <w:rPr>
          <w:rFonts w:ascii="Consolas" w:hAnsi="Consolas" w:eastAsia="仿宋"/>
          <w:sz w:val="20"/>
        </w:rPr>
        <w:t xml:space="preserve">  ]</w:t>
      </w:r>
      <w:r>
        <w:rPr>
          <w:rFonts w:ascii="Consolas" w:hAnsi="Consolas" w:eastAsia="仿宋"/>
          <w:sz w:val="20"/>
        </w:rPr>
        <w:br w:type="textWrapping"/>
      </w:r>
      <w:r>
        <w:rPr>
          <w:rFonts w:ascii="Consolas" w:hAnsi="Consolas" w:eastAsia="仿宋"/>
          <w:sz w:val="20"/>
        </w:rPr>
        <w:t>}</w:t>
      </w:r>
    </w:p>
    <w:p w14:paraId="1098B63C">
      <w:pPr>
        <w:pStyle w:val="4"/>
        <w:bidi w:val="0"/>
      </w:pPr>
      <w:r>
        <w:t>Response Parameters</w:t>
      </w:r>
    </w:p>
    <w:p w14:paraId="0476CDA2">
      <w:r>
        <w:rPr>
          <w:rFonts w:ascii="Times New Roman" w:hAnsi="Times New Roman" w:eastAsia="宋体"/>
          <w:sz w:val="24"/>
        </w:rPr>
        <w:t xml:space="preserve">The interface returns JSON-formatted data containing three core fields: </w:t>
      </w:r>
      <w:r>
        <w:rPr>
          <w:rFonts w:ascii="Consolas" w:hAnsi="Consolas" w:eastAsia="仿宋"/>
          <w:color w:val="C83232"/>
          <w:sz w:val="20"/>
        </w:rPr>
        <w:t>status</w:t>
      </w:r>
      <w:r>
        <w:rPr>
          <w:rFonts w:ascii="Times New Roman" w:hAnsi="Times New Roman" w:eastAsia="宋体"/>
          <w:sz w:val="24"/>
        </w:rPr>
        <w:t xml:space="preserve"> (status), </w:t>
      </w:r>
      <w:r>
        <w:rPr>
          <w:rFonts w:ascii="Consolas" w:hAnsi="Consolas" w:eastAsia="仿宋"/>
          <w:color w:val="C83232"/>
          <w:sz w:val="20"/>
        </w:rPr>
        <w:t>message</w:t>
      </w:r>
      <w:r>
        <w:rPr>
          <w:rFonts w:ascii="Times New Roman" w:hAnsi="Times New Roman" w:eastAsia="宋体"/>
          <w:sz w:val="24"/>
        </w:rPr>
        <w:t xml:space="preserve"> (message), and </w:t>
      </w:r>
      <w:r>
        <w:rPr>
          <w:rFonts w:ascii="Consolas" w:hAnsi="Consolas" w:eastAsia="仿宋"/>
          <w:color w:val="C83232"/>
          <w:sz w:val="20"/>
        </w:rPr>
        <w:t>data</w:t>
      </w:r>
      <w:r>
        <w:rPr>
          <w:rFonts w:ascii="Times New Roman" w:hAnsi="Times New Roman" w:eastAsia="宋体"/>
          <w:sz w:val="24"/>
        </w:rPr>
        <w:t xml:space="preserve"> (data).</w:t>
      </w:r>
    </w:p>
    <w:p w14:paraId="1B62BB65">
      <w:pPr>
        <w:pStyle w:val="5"/>
        <w:bidi w:val="0"/>
      </w:pPr>
      <w:r>
        <w:t>Success Response Example</w:t>
      </w:r>
    </w:p>
    <w:p w14:paraId="4BB3DFE6">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"status": "success",</w:t>
      </w:r>
      <w:r>
        <w:rPr>
          <w:rFonts w:ascii="Consolas" w:hAnsi="Consolas" w:eastAsia="仿宋"/>
          <w:sz w:val="20"/>
        </w:rPr>
        <w:br w:type="textWrapping"/>
      </w:r>
      <w:r>
        <w:rPr>
          <w:rFonts w:ascii="Consolas" w:hAnsi="Consolas" w:eastAsia="仿宋"/>
          <w:sz w:val="20"/>
        </w:rPr>
        <w:t xml:space="preserve">  "message": "Purchase order updated successfully",</w:t>
      </w:r>
      <w:r>
        <w:rPr>
          <w:rFonts w:ascii="Consolas" w:hAnsi="Consolas" w:eastAsia="仿宋"/>
          <w:sz w:val="20"/>
        </w:rPr>
        <w:br w:type="textWrapping"/>
      </w:r>
      <w:r>
        <w:rPr>
          <w:rFonts w:ascii="Consolas" w:hAnsi="Consolas" w:eastAsia="仿宋"/>
          <w:sz w:val="20"/>
        </w:rPr>
        <w:t xml:space="preserve">  "data": {}</w:t>
      </w:r>
      <w:r>
        <w:rPr>
          <w:rFonts w:ascii="Consolas" w:hAnsi="Consolas" w:eastAsia="仿宋"/>
          <w:sz w:val="20"/>
        </w:rPr>
        <w:br w:type="textWrapping"/>
      </w:r>
      <w:r>
        <w:rPr>
          <w:rFonts w:ascii="Consolas" w:hAnsi="Consolas" w:eastAsia="仿宋"/>
          <w:sz w:val="20"/>
        </w:rPr>
        <w:t>}</w:t>
      </w:r>
    </w:p>
    <w:p w14:paraId="5F687E4D">
      <w:pPr>
        <w:pStyle w:val="5"/>
        <w:bidi w:val="0"/>
      </w:pPr>
      <w:r>
        <w:t>Failure Response Example</w:t>
      </w:r>
    </w:p>
    <w:p w14:paraId="7F89C36C">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"status": "error",</w:t>
      </w:r>
      <w:r>
        <w:rPr>
          <w:rFonts w:ascii="Consolas" w:hAnsi="Consolas" w:eastAsia="仿宋"/>
          <w:sz w:val="20"/>
        </w:rPr>
        <w:br w:type="textWrapping"/>
      </w:r>
      <w:r>
        <w:rPr>
          <w:rFonts w:ascii="Consolas" w:hAnsi="Consolas" w:eastAsia="仿宋"/>
          <w:sz w:val="20"/>
        </w:rPr>
        <w:t xml:space="preserve">  "message": "Validation failed",</w:t>
      </w:r>
      <w:r>
        <w:rPr>
          <w:rFonts w:ascii="Consolas" w:hAnsi="Consolas" w:eastAsia="仿宋"/>
          <w:sz w:val="20"/>
        </w:rPr>
        <w:br w:type="textWrapping"/>
      </w:r>
      <w:r>
        <w:rPr>
          <w:rFonts w:ascii="Consolas" w:hAnsi="Consolas" w:eastAsia="仿宋"/>
          <w:sz w:val="20"/>
        </w:rPr>
        <w:t xml:space="preserve">  "errors": ""</w:t>
      </w:r>
      <w:r>
        <w:rPr>
          <w:rFonts w:ascii="Consolas" w:hAnsi="Consolas" w:eastAsia="仿宋"/>
          <w:sz w:val="20"/>
        </w:rPr>
        <w:br w:type="textWrapping"/>
      </w:r>
      <w:r>
        <w:rPr>
          <w:rFonts w:ascii="Consolas" w:hAnsi="Consolas" w:eastAsia="仿宋"/>
          <w:sz w:val="20"/>
        </w:rPr>
        <w:t>}</w:t>
      </w:r>
    </w:p>
    <w:p w14:paraId="66A476C4">
      <w:r>
        <w:br w:type="page"/>
      </w:r>
    </w:p>
    <w:p w14:paraId="6A81F8B6">
      <w:pPr>
        <w:pStyle w:val="3"/>
        <w:bidi w:val="0"/>
      </w:pPr>
      <w:r>
        <w:t>5. NetSuite Confirmation Callback Interface (Platform Called)</w:t>
      </w:r>
    </w:p>
    <w:p w14:paraId="4413E15E">
      <w:pPr>
        <w:bidi w:val="0"/>
        <w:rPr>
          <w:highlight w:val="red"/>
        </w:rPr>
      </w:pPr>
      <w:r>
        <w:rPr>
          <w:highlight w:val="red"/>
        </w:rPr>
        <w:t>Function Description: After NetSuite updates the order status in the financial system, it actively calls back the platform’s interface to synchronize the latest status to the platform. Credo IT needs to invoke the business operations platform interface whenever the financial system updates the order status.</w:t>
      </w:r>
    </w:p>
    <w:p w14:paraId="5A1D9D31">
      <w:r>
        <w:rPr>
          <w:rFonts w:ascii="Times New Roman" w:hAnsi="Times New Roman" w:eastAsia="宋体"/>
          <w:b/>
          <w:sz w:val="24"/>
        </w:rPr>
        <w:t>Request Method:</w:t>
      </w:r>
      <w:r>
        <w:rPr>
          <w:rFonts w:ascii="Times New Roman" w:hAnsi="Times New Roman" w:eastAsia="宋体"/>
          <w:sz w:val="24"/>
        </w:rPr>
        <w:t xml:space="preserve"> </w:t>
      </w:r>
      <w:r>
        <w:rPr>
          <w:rFonts w:ascii="Consolas" w:hAnsi="Consolas" w:eastAsia="仿宋"/>
          <w:color w:val="C83232"/>
          <w:sz w:val="20"/>
        </w:rPr>
        <w:t>POST</w:t>
      </w:r>
    </w:p>
    <w:p w14:paraId="5B19A002">
      <w:r>
        <w:rPr>
          <w:rFonts w:ascii="Times New Roman" w:hAnsi="Times New Roman" w:eastAsia="宋体"/>
          <w:b/>
          <w:sz w:val="24"/>
        </w:rPr>
        <w:t>Request URL:</w:t>
      </w:r>
      <w:r>
        <w:rPr>
          <w:rFonts w:ascii="Times New Roman" w:hAnsi="Times New Roman" w:eastAsia="宋体"/>
          <w:sz w:val="24"/>
        </w:rPr>
        <w:t xml:space="preserve"> /api/netsuite/callback/confirm (API address provided by Qitong)</w:t>
      </w:r>
    </w:p>
    <w:p w14:paraId="77846CD7">
      <w:r>
        <w:rPr>
          <w:rFonts w:ascii="Times New Roman" w:hAnsi="Times New Roman" w:eastAsia="宋体"/>
          <w:b/>
          <w:sz w:val="24"/>
        </w:rPr>
        <w:t>Data Format:</w:t>
      </w:r>
      <w:r>
        <w:rPr>
          <w:rFonts w:ascii="Times New Roman" w:hAnsi="Times New Roman" w:eastAsia="宋体"/>
          <w:sz w:val="24"/>
        </w:rPr>
        <w:t xml:space="preserve"> </w:t>
      </w:r>
      <w:r>
        <w:rPr>
          <w:rFonts w:ascii="Consolas" w:hAnsi="Consolas" w:eastAsia="仿宋"/>
          <w:color w:val="C83232"/>
          <w:sz w:val="20"/>
        </w:rPr>
        <w:t>application/json</w:t>
      </w:r>
    </w:p>
    <w:p w14:paraId="65844886">
      <w:r>
        <w:rPr>
          <w:rFonts w:ascii="Times New Roman" w:hAnsi="Times New Roman" w:eastAsia="宋体"/>
          <w:b/>
          <w:sz w:val="24"/>
        </w:rPr>
        <w:t>Authentication Method:</w:t>
      </w:r>
      <w:r>
        <w:rPr>
          <w:rFonts w:ascii="Times New Roman" w:hAnsi="Times New Roman" w:eastAsia="宋体"/>
          <w:sz w:val="24"/>
        </w:rPr>
        <w:t xml:space="preserve"> Provided by Qitong</w:t>
      </w:r>
    </w:p>
    <w:p w14:paraId="500AC5E7">
      <w:pPr>
        <w:pStyle w:val="4"/>
        <w:bidi w:val="0"/>
      </w:pPr>
      <w:r>
        <w:t>Request Parameters</w:t>
      </w:r>
    </w:p>
    <w:p w14:paraId="1A8FC91F">
      <w:pPr>
        <w:pStyle w:val="5"/>
        <w:bidi w:val="0"/>
      </w:pPr>
      <w:bookmarkStart w:id="0" w:name="_GoBack"/>
      <w:bookmarkEnd w:id="0"/>
      <w:r>
        <w:t>Request Headers (Headers)</w:t>
      </w:r>
    </w:p>
    <w:p w14:paraId="73A34259">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"Content-Type": "application/json",</w:t>
      </w:r>
      <w:r>
        <w:rPr>
          <w:rFonts w:ascii="Consolas" w:hAnsi="Consolas" w:eastAsia="仿宋"/>
          <w:sz w:val="20"/>
        </w:rPr>
        <w:br w:type="textWrapping"/>
      </w:r>
      <w:r>
        <w:rPr>
          <w:rFonts w:ascii="Consolas" w:hAnsi="Consolas" w:eastAsia="仿宋"/>
          <w:sz w:val="20"/>
        </w:rPr>
        <w:t xml:space="preserve">  "Authorization": "Provided by Boomi"</w:t>
      </w:r>
      <w:r>
        <w:rPr>
          <w:rFonts w:ascii="Consolas" w:hAnsi="Consolas" w:eastAsia="仿宋"/>
          <w:sz w:val="20"/>
        </w:rPr>
        <w:br w:type="textWrapping"/>
      </w:r>
      <w:r>
        <w:rPr>
          <w:rFonts w:ascii="Consolas" w:hAnsi="Consolas" w:eastAsia="仿宋"/>
          <w:sz w:val="20"/>
        </w:rPr>
        <w:t>}</w:t>
      </w:r>
    </w:p>
    <w:p w14:paraId="09CE7334">
      <w:pPr>
        <w:pStyle w:val="5"/>
        <w:bidi w:val="0"/>
      </w:pPr>
      <w:r>
        <w:t>Request Body Structure</w:t>
      </w:r>
    </w:p>
    <w:p w14:paraId="73800CDA">
      <w:pPr>
        <w:bidi w:val="0"/>
      </w:pPr>
      <w:r>
        <w:t>Request Body Example</w:t>
      </w:r>
    </w:p>
    <w:p w14:paraId="42584443">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"poNumber": "",</w:t>
      </w:r>
      <w:r>
        <w:rPr>
          <w:rFonts w:ascii="Consolas" w:hAnsi="Consolas" w:eastAsia="仿宋"/>
          <w:sz w:val="20"/>
        </w:rPr>
        <w:br w:type="textWrapping"/>
      </w:r>
      <w:r>
        <w:rPr>
          <w:rFonts w:ascii="Consolas" w:hAnsi="Consolas" w:eastAsia="仿宋"/>
          <w:sz w:val="20"/>
        </w:rPr>
        <w:t xml:space="preserve">  "status": ""</w:t>
      </w:r>
      <w:r>
        <w:rPr>
          <w:rFonts w:ascii="Consolas" w:hAnsi="Consolas" w:eastAsia="仿宋"/>
          <w:sz w:val="20"/>
        </w:rPr>
        <w:br w:type="textWrapping"/>
      </w:r>
      <w:r>
        <w:rPr>
          <w:rFonts w:ascii="Consolas" w:hAnsi="Consolas" w:eastAsia="仿宋"/>
          <w:sz w:val="20"/>
        </w:rPr>
        <w:t>}</w:t>
      </w:r>
    </w:p>
    <w:p w14:paraId="77BE8433">
      <w:pPr>
        <w:pStyle w:val="4"/>
        <w:bidi w:val="0"/>
      </w:pPr>
      <w:r>
        <w:t>Response Parameters</w:t>
      </w:r>
    </w:p>
    <w:p w14:paraId="43001650">
      <w:r>
        <w:rPr>
          <w:rFonts w:ascii="Times New Roman" w:hAnsi="Times New Roman" w:eastAsia="宋体"/>
          <w:sz w:val="24"/>
        </w:rPr>
        <w:t xml:space="preserve">The interface returns JSON-formatted data containing three core fields: </w:t>
      </w:r>
      <w:r>
        <w:rPr>
          <w:rFonts w:ascii="Consolas" w:hAnsi="Consolas" w:eastAsia="仿宋"/>
          <w:color w:val="C83232"/>
          <w:sz w:val="20"/>
        </w:rPr>
        <w:t>status</w:t>
      </w:r>
      <w:r>
        <w:rPr>
          <w:rFonts w:ascii="Times New Roman" w:hAnsi="Times New Roman" w:eastAsia="宋体"/>
          <w:sz w:val="24"/>
        </w:rPr>
        <w:t xml:space="preserve"> (status), </w:t>
      </w:r>
      <w:r>
        <w:rPr>
          <w:rFonts w:ascii="Consolas" w:hAnsi="Consolas" w:eastAsia="仿宋"/>
          <w:color w:val="C83232"/>
          <w:sz w:val="20"/>
        </w:rPr>
        <w:t>message</w:t>
      </w:r>
      <w:r>
        <w:rPr>
          <w:rFonts w:ascii="Times New Roman" w:hAnsi="Times New Roman" w:eastAsia="宋体"/>
          <w:sz w:val="24"/>
        </w:rPr>
        <w:t xml:space="preserve"> (message), and </w:t>
      </w:r>
      <w:r>
        <w:rPr>
          <w:rFonts w:ascii="Consolas" w:hAnsi="Consolas" w:eastAsia="仿宋"/>
          <w:color w:val="C83232"/>
          <w:sz w:val="20"/>
        </w:rPr>
        <w:t>data</w:t>
      </w:r>
      <w:r>
        <w:rPr>
          <w:rFonts w:ascii="Times New Roman" w:hAnsi="Times New Roman" w:eastAsia="宋体"/>
          <w:sz w:val="24"/>
        </w:rPr>
        <w:t xml:space="preserve"> (data).</w:t>
      </w:r>
    </w:p>
    <w:p w14:paraId="444C857F">
      <w:pPr>
        <w:pStyle w:val="5"/>
        <w:bidi w:val="0"/>
      </w:pPr>
      <w:r>
        <w:t>Success Response Example</w:t>
      </w:r>
    </w:p>
    <w:p w14:paraId="514F9AC6">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"status": "success",</w:t>
      </w:r>
      <w:r>
        <w:rPr>
          <w:rFonts w:ascii="Consolas" w:hAnsi="Consolas" w:eastAsia="仿宋"/>
          <w:sz w:val="20"/>
        </w:rPr>
        <w:br w:type="textWrapping"/>
      </w:r>
      <w:r>
        <w:rPr>
          <w:rFonts w:ascii="Consolas" w:hAnsi="Consolas" w:eastAsia="仿宋"/>
          <w:sz w:val="20"/>
        </w:rPr>
        <w:t xml:space="preserve">  "message": "Purchase order status updated successfully",</w:t>
      </w:r>
      <w:r>
        <w:rPr>
          <w:rFonts w:ascii="Consolas" w:hAnsi="Consolas" w:eastAsia="仿宋"/>
          <w:sz w:val="20"/>
        </w:rPr>
        <w:br w:type="textWrapping"/>
      </w:r>
      <w:r>
        <w:rPr>
          <w:rFonts w:ascii="Consolas" w:hAnsi="Consolas" w:eastAsia="仿宋"/>
          <w:sz w:val="20"/>
        </w:rPr>
        <w:t xml:space="preserve">  "data": {}</w:t>
      </w:r>
      <w:r>
        <w:rPr>
          <w:rFonts w:ascii="Consolas" w:hAnsi="Consolas" w:eastAsia="仿宋"/>
          <w:sz w:val="20"/>
        </w:rPr>
        <w:br w:type="textWrapping"/>
      </w:r>
      <w:r>
        <w:rPr>
          <w:rFonts w:ascii="Consolas" w:hAnsi="Consolas" w:eastAsia="仿宋"/>
          <w:sz w:val="20"/>
        </w:rPr>
        <w:t>}</w:t>
      </w:r>
    </w:p>
    <w:p w14:paraId="38067D73">
      <w:pPr>
        <w:pStyle w:val="5"/>
        <w:bidi w:val="0"/>
      </w:pPr>
      <w:r>
        <w:t>Failure Response Example</w:t>
      </w:r>
    </w:p>
    <w:p w14:paraId="7AD76D70">
      <w:pPr>
        <w:shd w:val="clear" w:color="auto" w:fill="F5F5F5"/>
        <w:spacing w:before="160" w:after="160"/>
        <w:ind w:left="360" w:firstLine="0"/>
      </w:pPr>
      <w:r>
        <w:rPr>
          <w:rFonts w:ascii="Consolas" w:hAnsi="Consolas" w:eastAsia="仿宋"/>
          <w:sz w:val="20"/>
        </w:rPr>
        <w:t>{</w:t>
      </w:r>
      <w:r>
        <w:rPr>
          <w:rFonts w:ascii="Consolas" w:hAnsi="Consolas" w:eastAsia="仿宋"/>
          <w:sz w:val="20"/>
        </w:rPr>
        <w:br w:type="textWrapping"/>
      </w:r>
      <w:r>
        <w:rPr>
          <w:rFonts w:ascii="Consolas" w:hAnsi="Consolas" w:eastAsia="仿宋"/>
          <w:sz w:val="20"/>
        </w:rPr>
        <w:t xml:space="preserve">  "status": "error",</w:t>
      </w:r>
      <w:r>
        <w:rPr>
          <w:rFonts w:ascii="Consolas" w:hAnsi="Consolas" w:eastAsia="仿宋"/>
          <w:sz w:val="20"/>
        </w:rPr>
        <w:br w:type="textWrapping"/>
      </w:r>
      <w:r>
        <w:rPr>
          <w:rFonts w:ascii="Consolas" w:hAnsi="Consolas" w:eastAsia="仿宋"/>
          <w:sz w:val="20"/>
        </w:rPr>
        <w:t xml:space="preserve">  "message": "Validation failed",</w:t>
      </w:r>
      <w:r>
        <w:rPr>
          <w:rFonts w:ascii="Consolas" w:hAnsi="Consolas" w:eastAsia="仿宋"/>
          <w:sz w:val="20"/>
        </w:rPr>
        <w:br w:type="textWrapping"/>
      </w:r>
      <w:r>
        <w:rPr>
          <w:rFonts w:ascii="Consolas" w:hAnsi="Consolas" w:eastAsia="仿宋"/>
          <w:sz w:val="20"/>
        </w:rPr>
        <w:t xml:space="preserve">  "errors": ""</w:t>
      </w:r>
      <w:r>
        <w:rPr>
          <w:rFonts w:ascii="Consolas" w:hAnsi="Consolas" w:eastAsia="仿宋"/>
          <w:sz w:val="20"/>
        </w:rPr>
        <w:br w:type="textWrapping"/>
      </w:r>
      <w:r>
        <w:rPr>
          <w:rFonts w:ascii="Consolas" w:hAnsi="Consolas" w:eastAsia="仿宋"/>
          <w:sz w:val="20"/>
        </w:rPr>
        <w:t>}</w:t>
      </w:r>
    </w:p>
    <w:sectPr>
      <w:pgSz w:w="12240" w:h="15840"/>
      <w:pgMar w:top="1440" w:right="1440"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EF49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480" w:lineRule="exact"/>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360" w:after="240"/>
      <w:outlineLvl w:val="0"/>
    </w:pPr>
    <w:rPr>
      <w:rFonts w:asciiTheme="majorHAnsi" w:hAnsiTheme="majorHAnsi" w:eastAsiaTheme="majorEastAsia" w:cstheme="majorBidi"/>
      <w:b/>
      <w:bCs/>
      <w:color w:val="000000"/>
      <w:sz w:val="44"/>
      <w:szCs w:val="28"/>
    </w:rPr>
  </w:style>
  <w:style w:type="paragraph" w:styleId="4">
    <w:name w:val="heading 2"/>
    <w:basedOn w:val="1"/>
    <w:next w:val="1"/>
    <w:link w:val="139"/>
    <w:unhideWhenUsed/>
    <w:qFormat/>
    <w:uiPriority w:val="9"/>
    <w:pPr>
      <w:keepNext/>
      <w:keepLines/>
      <w:spacing w:before="280" w:after="200"/>
      <w:outlineLvl w:val="1"/>
    </w:pPr>
    <w:rPr>
      <w:rFonts w:asciiTheme="majorHAnsi" w:hAnsiTheme="majorHAnsi" w:eastAsiaTheme="majorEastAsia" w:cstheme="majorBidi"/>
      <w:b/>
      <w:bCs/>
      <w:color w:val="000000"/>
      <w:sz w:val="32"/>
      <w:szCs w:val="26"/>
    </w:rPr>
  </w:style>
  <w:style w:type="paragraph" w:styleId="5">
    <w:name w:val="heading 3"/>
    <w:basedOn w:val="1"/>
    <w:next w:val="1"/>
    <w:link w:val="140"/>
    <w:unhideWhenUsed/>
    <w:qFormat/>
    <w:uiPriority w:val="9"/>
    <w:pPr>
      <w:keepNext/>
      <w:keepLines/>
      <w:spacing w:before="240" w:after="160"/>
      <w:outlineLvl w:val="2"/>
    </w:pPr>
    <w:rPr>
      <w:rFonts w:asciiTheme="majorHAnsi" w:hAnsiTheme="majorHAnsi" w:eastAsiaTheme="majorEastAsia" w:cstheme="majorBidi"/>
      <w:b/>
      <w:bCs/>
      <w:color w:val="000000"/>
      <w:sz w:val="28"/>
    </w:rPr>
  </w:style>
  <w:style w:type="paragraph" w:styleId="6">
    <w:name w:val="heading 4"/>
    <w:basedOn w:val="1"/>
    <w:next w:val="1"/>
    <w:link w:val="150"/>
    <w:unhideWhenUsed/>
    <w:qFormat/>
    <w:uiPriority w:val="9"/>
    <w:pPr>
      <w:keepNext/>
      <w:keepLines/>
      <w:spacing w:before="200" w:after="120"/>
      <w:outlineLvl w:val="3"/>
    </w:pPr>
    <w:rPr>
      <w:rFonts w:asciiTheme="majorHAnsi" w:hAnsiTheme="majorHAnsi" w:eastAsiaTheme="majorEastAsia" w:cstheme="majorBidi"/>
      <w:b/>
      <w:bCs/>
      <w:i/>
      <w:iCs/>
      <w:color w:val="000000"/>
      <w:sz w:val="24"/>
    </w:rPr>
  </w:style>
  <w:style w:type="paragraph" w:styleId="7">
    <w:name w:val="heading 5"/>
    <w:basedOn w:val="1"/>
    <w:next w:val="1"/>
    <w:link w:val="151"/>
    <w:semiHidden/>
    <w:unhideWhenUsed/>
    <w:qFormat/>
    <w:uiPriority w:val="9"/>
    <w:pPr>
      <w:keepNext/>
      <w:keepLines/>
      <w:spacing w:before="160" w:after="120"/>
      <w:outlineLvl w:val="4"/>
    </w:pPr>
    <w:rPr>
      <w:rFonts w:asciiTheme="majorHAnsi" w:hAnsiTheme="majorHAnsi" w:eastAsiaTheme="majorEastAsia" w:cstheme="majorBidi"/>
      <w:b/>
      <w:color w:val="000000"/>
      <w:sz w:val="24"/>
    </w:rPr>
  </w:style>
  <w:style w:type="paragraph" w:styleId="8">
    <w:name w:val="heading 6"/>
    <w:basedOn w:val="1"/>
    <w:next w:val="1"/>
    <w:link w:val="152"/>
    <w:semiHidden/>
    <w:unhideWhenUsed/>
    <w:qFormat/>
    <w:uiPriority w:val="9"/>
    <w:pPr>
      <w:keepNext/>
      <w:keepLines/>
      <w:spacing w:before="120" w:after="120"/>
      <w:outlineLvl w:val="5"/>
    </w:pPr>
    <w:rPr>
      <w:rFonts w:asciiTheme="majorHAnsi" w:hAnsiTheme="majorHAnsi" w:eastAsiaTheme="majorEastAsia" w:cstheme="majorBidi"/>
      <w:b/>
      <w:i/>
      <w:iCs/>
      <w:color w:val="000000"/>
      <w:sz w:val="24"/>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Times New Roman" w:hAnsi="Times New Roman" w:eastAsia="宋体"/>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宋体"/>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 Block"/>
    <w:uiPriority w:val="0"/>
    <w:pPr>
      <w:spacing w:before="120" w:after="120" w:line="276" w:lineRule="auto"/>
    </w:pPr>
    <w:rPr>
      <w:rFonts w:ascii="Consolas" w:hAnsi="Consolas" w:eastAsia="仿宋" w:cstheme="minorBidi"/>
      <w:sz w:val="20"/>
      <w:szCs w:val="22"/>
      <w:lang w:val="en-US" w:eastAsia="en-US" w:bidi="ar-SA"/>
    </w:rPr>
  </w:style>
  <w:style w:type="paragraph" w:customStyle="1" w:styleId="165">
    <w:name w:val="Block Quote"/>
    <w:uiPriority w:val="0"/>
    <w:pPr>
      <w:spacing w:before="120" w:after="120" w:line="276" w:lineRule="auto"/>
      <w:ind w:left="720"/>
    </w:pPr>
    <w:rPr>
      <w:rFonts w:ascii="Times New Roman" w:hAnsi="Times New Roman" w:eastAsia="宋体" w:cstheme="minorBidi"/>
      <w:i/>
      <w:color w:val="666666"/>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1446</Words>
  <Characters>11823</Characters>
  <Lines>0</Lines>
  <Paragraphs>0</Paragraphs>
  <TotalTime>11</TotalTime>
  <ScaleCrop>false</ScaleCrop>
  <LinksUpToDate>false</LinksUpToDate>
  <CharactersWithSpaces>14773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惆怅的摩纳哥</cp:lastModifiedBy>
  <dcterms:modified xsi:type="dcterms:W3CDTF">2026-04-17T09:23:59Z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eyJoZGlkIjoiMTY1OTZmMDhjODRjZmM2MjczZTBiODgxNTY0OTRmY2YiLCJ1c2VySWQiOiI0OTQ3NzkzODgifQ==</vt:lpwstr>
  </property>
  <property fmtid="{D5CDD505-2E9C-101B-9397-08002B2CF9AE}" pid="3" name="KSOProductBuildVer">
    <vt:lpwstr>2052-12.1.0.25865</vt:lpwstr>
  </property>
  <property fmtid="{D5CDD505-2E9C-101B-9397-08002B2CF9AE}" pid="4" name="ICV">
    <vt:lpwstr>E4A956DEDE89468CBB3CEFED839C3C21_12</vt:lpwstr>
  </property>
</Properties>
</file>